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7FAE1B">
      <w:pPr>
        <w:pStyle w:val="7"/>
        <w:rPr>
          <w:sz w:val="44"/>
        </w:rPr>
      </w:pPr>
    </w:p>
    <w:p w14:paraId="7B511EBD">
      <w:pPr>
        <w:pStyle w:val="7"/>
        <w:rPr>
          <w:sz w:val="44"/>
        </w:rPr>
      </w:pPr>
    </w:p>
    <w:p w14:paraId="5D8DADD4">
      <w:pPr>
        <w:pStyle w:val="7"/>
        <w:spacing w:before="384"/>
        <w:rPr>
          <w:sz w:val="44"/>
        </w:rPr>
      </w:pPr>
    </w:p>
    <w:p w14:paraId="718F62DB">
      <w:pPr>
        <w:spacing w:before="0"/>
        <w:ind w:left="7" w:right="427" w:firstLine="0"/>
        <w:jc w:val="center"/>
        <w:rPr>
          <w:b/>
          <w:sz w:val="44"/>
        </w:rPr>
      </w:pPr>
      <w:r>
        <w:rPr>
          <w:b/>
          <w:spacing w:val="-2"/>
          <w:sz w:val="44"/>
        </w:rPr>
        <w:t>CS1002</w:t>
      </w:r>
    </w:p>
    <w:p w14:paraId="0AE63CAE">
      <w:pPr>
        <w:pStyle w:val="11"/>
      </w:pPr>
      <w:r>
        <w:t>Programming</w:t>
      </w:r>
      <w:r>
        <w:rPr>
          <w:spacing w:val="-40"/>
        </w:rPr>
        <w:t xml:space="preserve"> </w:t>
      </w:r>
      <w:r>
        <w:rPr>
          <w:spacing w:val="-2"/>
        </w:rPr>
        <w:t>Fundamentals</w:t>
      </w:r>
    </w:p>
    <w:p w14:paraId="5F45002F">
      <w:pPr>
        <w:spacing w:before="0" w:line="620" w:lineRule="exact"/>
        <w:ind w:left="7" w:right="427" w:firstLine="0"/>
        <w:jc w:val="center"/>
        <w:rPr>
          <w:b/>
          <w:sz w:val="54"/>
        </w:rPr>
      </w:pPr>
      <w:r>
        <w:rPr>
          <w:b/>
          <w:sz w:val="54"/>
        </w:rPr>
        <w:t>Final</w:t>
      </w:r>
      <w:r>
        <w:rPr>
          <w:b/>
          <w:spacing w:val="1"/>
          <w:sz w:val="54"/>
        </w:rPr>
        <w:t xml:space="preserve"> </w:t>
      </w:r>
      <w:r>
        <w:rPr>
          <w:b/>
          <w:sz w:val="54"/>
        </w:rPr>
        <w:t>Lab</w:t>
      </w:r>
      <w:r>
        <w:rPr>
          <w:b/>
          <w:spacing w:val="-3"/>
          <w:sz w:val="54"/>
        </w:rPr>
        <w:t xml:space="preserve"> </w:t>
      </w:r>
      <w:r>
        <w:rPr>
          <w:b/>
          <w:spacing w:val="-2"/>
          <w:sz w:val="54"/>
        </w:rPr>
        <w:t>Project</w:t>
      </w:r>
    </w:p>
    <w:p w14:paraId="69814F46">
      <w:pPr>
        <w:pStyle w:val="7"/>
        <w:rPr>
          <w:b/>
          <w:sz w:val="54"/>
        </w:rPr>
      </w:pPr>
    </w:p>
    <w:p w14:paraId="65735EA6">
      <w:pPr>
        <w:pStyle w:val="7"/>
        <w:rPr>
          <w:b/>
          <w:sz w:val="54"/>
        </w:rPr>
      </w:pPr>
    </w:p>
    <w:p w14:paraId="160B1077">
      <w:pPr>
        <w:pStyle w:val="7"/>
        <w:rPr>
          <w:b/>
          <w:sz w:val="54"/>
        </w:rPr>
      </w:pPr>
    </w:p>
    <w:p w14:paraId="09B2419A">
      <w:pPr>
        <w:pStyle w:val="7"/>
        <w:rPr>
          <w:b/>
          <w:sz w:val="54"/>
        </w:rPr>
      </w:pPr>
    </w:p>
    <w:p w14:paraId="235D33A6">
      <w:pPr>
        <w:pStyle w:val="7"/>
        <w:rPr>
          <w:b/>
          <w:sz w:val="54"/>
        </w:rPr>
      </w:pPr>
    </w:p>
    <w:p w14:paraId="1239E46D">
      <w:pPr>
        <w:pStyle w:val="7"/>
        <w:rPr>
          <w:b/>
          <w:sz w:val="54"/>
        </w:rPr>
      </w:pPr>
    </w:p>
    <w:p w14:paraId="2088B935">
      <w:pPr>
        <w:pStyle w:val="7"/>
        <w:rPr>
          <w:b/>
          <w:sz w:val="54"/>
        </w:rPr>
      </w:pPr>
    </w:p>
    <w:p w14:paraId="25E8C798">
      <w:pPr>
        <w:pStyle w:val="7"/>
        <w:rPr>
          <w:b/>
          <w:sz w:val="54"/>
        </w:rPr>
      </w:pPr>
    </w:p>
    <w:p w14:paraId="4E3A7946">
      <w:pPr>
        <w:pStyle w:val="7"/>
        <w:rPr>
          <w:b/>
          <w:sz w:val="54"/>
        </w:rPr>
      </w:pPr>
    </w:p>
    <w:p w14:paraId="7C894B37">
      <w:pPr>
        <w:pStyle w:val="7"/>
        <w:rPr>
          <w:b/>
          <w:sz w:val="54"/>
        </w:rPr>
      </w:pPr>
    </w:p>
    <w:p w14:paraId="14B445E5">
      <w:pPr>
        <w:spacing w:before="0"/>
        <w:ind w:right="0"/>
        <w:jc w:val="left"/>
        <w:rPr>
          <w:sz w:val="24"/>
        </w:rPr>
      </w:pPr>
    </w:p>
    <w:p w14:paraId="08F16D85">
      <w:pPr>
        <w:spacing w:before="41"/>
        <w:ind w:left="3156" w:right="0" w:firstLine="0"/>
        <w:jc w:val="left"/>
        <w:rPr>
          <w:sz w:val="24"/>
        </w:rPr>
      </w:pPr>
      <w:r>
        <w:rPr>
          <w:b/>
          <w:sz w:val="24"/>
        </w:rPr>
        <w:t>Department: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Engineering</w:t>
      </w:r>
    </w:p>
    <w:p w14:paraId="71747BE6">
      <w:pPr>
        <w:spacing w:after="0"/>
        <w:jc w:val="left"/>
        <w:rPr>
          <w:sz w:val="24"/>
        </w:rPr>
        <w:sectPr>
          <w:headerReference r:id="rId5" w:type="default"/>
          <w:footerReference r:id="rId6" w:type="default"/>
          <w:type w:val="continuous"/>
          <w:pgSz w:w="11910" w:h="16840"/>
          <w:pgMar w:top="1680" w:right="992" w:bottom="500" w:left="1417" w:header="360" w:footer="311" w:gutter="0"/>
          <w:pgNumType w:start="1"/>
          <w:cols w:space="720" w:num="1"/>
        </w:sectPr>
      </w:pPr>
    </w:p>
    <w:p w14:paraId="15EC8043">
      <w:pPr>
        <w:spacing w:before="80"/>
        <w:ind w:left="4" w:right="427" w:firstLine="0"/>
        <w:jc w:val="center"/>
        <w:rPr>
          <w:b/>
          <w:sz w:val="36"/>
        </w:rPr>
      </w:pPr>
      <w:r>
        <w:rPr>
          <w:b/>
          <w:color w:val="FF0000"/>
          <w:sz w:val="36"/>
        </w:rPr>
        <w:t>Submission</w:t>
      </w:r>
      <w:r>
        <w:rPr>
          <w:b/>
          <w:color w:val="FF0000"/>
          <w:spacing w:val="-4"/>
          <w:sz w:val="36"/>
        </w:rPr>
        <w:t xml:space="preserve"> </w:t>
      </w:r>
      <w:r>
        <w:rPr>
          <w:b/>
          <w:color w:val="FF0000"/>
          <w:spacing w:val="-2"/>
          <w:sz w:val="36"/>
        </w:rPr>
        <w:t>Guidelines</w:t>
      </w:r>
    </w:p>
    <w:p w14:paraId="527DED56">
      <w:pPr>
        <w:pStyle w:val="7"/>
        <w:rPr>
          <w:b/>
          <w:sz w:val="17"/>
        </w:rPr>
      </w:pPr>
      <w:r>
        <w:rPr>
          <w:b/>
          <w:sz w:val="17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922655</wp:posOffset>
                </wp:positionH>
                <wp:positionV relativeFrom="paragraph">
                  <wp:posOffset>139700</wp:posOffset>
                </wp:positionV>
                <wp:extent cx="5724525" cy="20320"/>
                <wp:effectExtent l="0" t="0" r="0" b="0"/>
                <wp:wrapTopAndBottom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4525" cy="20320"/>
                          <a:chOff x="0" y="0"/>
                          <a:chExt cx="5724525" cy="2032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7226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2620" h="19685">
                                <a:moveTo>
                                  <a:pt x="5722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22620" y="19685"/>
                                </a:lnTo>
                                <a:lnTo>
                                  <a:pt x="5722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1096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58" y="126"/>
                            <a:ext cx="57238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89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23890" h="17145">
                                <a:moveTo>
                                  <a:pt x="5723572" y="0"/>
                                </a:moveTo>
                                <a:lnTo>
                                  <a:pt x="5720524" y="0"/>
                                </a:lnTo>
                                <a:lnTo>
                                  <a:pt x="5720524" y="3048"/>
                                </a:lnTo>
                                <a:lnTo>
                                  <a:pt x="5723572" y="3048"/>
                                </a:lnTo>
                                <a:lnTo>
                                  <a:pt x="5723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721096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58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58" y="16890"/>
                            <a:ext cx="57238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890" h="3175">
                                <a:moveTo>
                                  <a:pt x="57204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0461" y="3048"/>
                                </a:lnTo>
                                <a:lnTo>
                                  <a:pt x="5720461" y="0"/>
                                </a:lnTo>
                                <a:close/>
                              </a:path>
                              <a:path w="5723890" h="3175">
                                <a:moveTo>
                                  <a:pt x="5723572" y="0"/>
                                </a:moveTo>
                                <a:lnTo>
                                  <a:pt x="5720524" y="0"/>
                                </a:lnTo>
                                <a:lnTo>
                                  <a:pt x="5720524" y="3048"/>
                                </a:lnTo>
                                <a:lnTo>
                                  <a:pt x="5723572" y="3048"/>
                                </a:lnTo>
                                <a:lnTo>
                                  <a:pt x="5723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.65pt;margin-top:11pt;height:1.6pt;width:450.75pt;mso-position-horizontal-relative:page;mso-wrap-distance-bottom:0pt;mso-wrap-distance-top:0pt;z-index:-251655168;mso-width-relative:page;mso-height-relative:page;" coordsize="5724525,20320" o:gfxdata="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">
                <o:lock v:ext="edit" aspectratio="f"/>
                <v:shape id="Graphic 4" o:spid="_x0000_s1026" o:spt="100" style="position:absolute;left:0;top:0;height:19685;width:5722620;" fillcolor="#9F9F9F" filled="t" stroked="f" coordsize="5722620,19685" o:gfxdata="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9XLce8AAAA&#10;2gAAAA8AAAAAAAAAAQAgAAAAIgAAAGRycy9kb3ducmV2LnhtbFBLAQIUABQAAAAIAIdO4kAzLwWe&#10;OwAAADkAAAAQAAAAAAAAAAEAIAAAAAsBAABkcnMvc2hhcGV4bWwueG1sUEsFBgAAAAAGAAYAWwEA&#10;ALUDAAAAAA==&#10;" path="m5722620,0l0,0,0,19685,5722620,19685,57226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" o:spid="_x0000_s1026" o:spt="100" style="position:absolute;left:5721096;top:126;height:3175;width:3175;" fillcolor="#E2E2E2" filled="t" stroked="f" coordsize="3175,3175" o:gfxdata="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oTaIugAAANoA&#10;AAAPAAAAAAAAAAEAIAAAACIAAABkcnMvZG93bnJldi54bWxQSwECFAAUAAAACACHTuJAMy8FnjsA&#10;AAA5AAAAEAAAAAAAAAABACAAAAAJAQAAZHJzL3NoYXBleG1sLnhtbFBLBQYAAAAABgAGAFsBAACz&#10;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558;top:126;height:17145;width:5723890;" fillcolor="#9F9F9F" filled="t" stroked="f" coordsize="5723890,17145" o:gfxdata="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fV0Q/ugAAANoA&#10;AAAPAAAAAAAAAAEAIAAAACIAAABkcnMvZG93bnJldi54bWxQSwECFAAUAAAACACHTuJAMy8FnjsA&#10;AAA5AAAAEAAAAAAAAAABACAAAAAJAQAAZHJzL3NoYXBleG1sLnhtbFBLBQYAAAAABgAGAFsBAACz&#10;AwAAAAA=&#10;" path="m3048,3048l0,3048,0,16764,3048,16764,3048,3048xem5723572,0l5720524,0,5720524,3048,5723572,3048,57235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5721096;top:3175;height:13970;width:3175;" fillcolor="#E2E2E2" filled="t" stroked="f" coordsize="3175,13970" o:gfxdata="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LlgZ7gAAADaAAAA&#10;DwAAAAAAAAABACAAAAAiAAAAZHJzL2Rvd25yZXYueG1sUEsBAhQAFAAAAAgAh07iQDMvBZ47AAAA&#10;OQAAABAAAAAAAAAAAQAgAAAABwEAAGRycy9zaGFwZXhtbC54bWxQSwUGAAAAAAYABgBbAQAAsQMA&#10;AAAA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558;top:16891;height:3175;width:3175;" fillcolor="#9F9F9F" filled="t" stroked="f" coordsize="3175,3175" o:gfxdata="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kAL9MLUAAADaAAAADwAA&#10;AAAAAAABACAAAAAiAAAAZHJzL2Rvd25yZXYueG1sUEsBAhQAFAAAAAgAh07iQDMvBZ47AAAAOQAA&#10;ABAAAAAAAAAAAQAgAAAABAEAAGRycy9zaGFwZXhtbC54bWxQSwUGAAAAAAYABgBbAQAArgMA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558;top:16890;height:3175;width:5723890;" fillcolor="#E2E2E2" filled="t" stroked="f" coordsize="5723890,3175" o:gfxdata="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N4HmrsAAADa&#10;AAAADwAAAAAAAAABACAAAAAiAAAAZHJzL2Rvd25yZXYueG1sUEsBAhQAFAAAAAgAh07iQDMvBZ47&#10;AAAAOQAAABAAAAAAAAAAAQAgAAAACgEAAGRycy9zaGFwZXhtbC54bWxQSwUGAAAAAAYABgBbAQAA&#10;tAMAAAAA&#10;" path="m5720461,0l3048,0,0,0,0,3048,3048,3048,5720461,3048,5720461,0xem5723572,0l5720524,0,5720524,3048,5723572,3048,57235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686A6FDD">
      <w:pPr>
        <w:pStyle w:val="7"/>
        <w:spacing w:before="58"/>
        <w:rPr>
          <w:b/>
          <w:sz w:val="22"/>
        </w:rPr>
      </w:pPr>
    </w:p>
    <w:p w14:paraId="40E63A64">
      <w:pPr>
        <w:pStyle w:val="13"/>
        <w:numPr>
          <w:ilvl w:val="0"/>
          <w:numId w:val="1"/>
        </w:numPr>
        <w:tabs>
          <w:tab w:val="left" w:pos="743"/>
        </w:tabs>
        <w:spacing w:before="0" w:after="0" w:line="259" w:lineRule="auto"/>
        <w:ind w:left="743" w:right="801" w:hanging="360"/>
        <w:jc w:val="left"/>
        <w:rPr>
          <w:sz w:val="26"/>
        </w:rPr>
      </w:pPr>
      <w:r>
        <w:rPr>
          <w:b/>
          <w:sz w:val="24"/>
        </w:rPr>
        <w:t>Strict Anti-Plagiarism Policy</w:t>
      </w:r>
      <w:r>
        <w:rPr>
          <w:sz w:val="24"/>
        </w:rPr>
        <w:t xml:space="preserve">: Any instance of copying </w:t>
      </w:r>
      <w:r>
        <w:rPr>
          <w:sz w:val="22"/>
        </w:rPr>
        <w:t xml:space="preserve">from other groups, </w:t>
      </w:r>
      <w:r>
        <w:rPr>
          <w:sz w:val="26"/>
        </w:rPr>
        <w:t>o</w:t>
      </w:r>
      <w:r>
        <w:rPr>
          <w:sz w:val="22"/>
        </w:rPr>
        <w:t>nline sources,</w:t>
      </w:r>
      <w:r>
        <w:rPr>
          <w:spacing w:val="-2"/>
          <w:sz w:val="22"/>
        </w:rPr>
        <w:t xml:space="preserve"> </w:t>
      </w:r>
      <w:r>
        <w:rPr>
          <w:sz w:val="22"/>
        </w:rPr>
        <w:t>or</w:t>
      </w:r>
      <w:r>
        <w:rPr>
          <w:spacing w:val="-2"/>
          <w:sz w:val="22"/>
        </w:rPr>
        <w:t xml:space="preserve"> </w:t>
      </w:r>
      <w:r>
        <w:rPr>
          <w:sz w:val="22"/>
        </w:rPr>
        <w:t>any</w:t>
      </w:r>
      <w:r>
        <w:rPr>
          <w:spacing w:val="-2"/>
          <w:sz w:val="22"/>
        </w:rPr>
        <w:t xml:space="preserve"> </w:t>
      </w:r>
      <w:r>
        <w:rPr>
          <w:sz w:val="22"/>
        </w:rPr>
        <w:t>form</w:t>
      </w:r>
      <w:r>
        <w:rPr>
          <w:spacing w:val="-4"/>
          <w:sz w:val="22"/>
        </w:rPr>
        <w:t xml:space="preserve"> </w:t>
      </w:r>
      <w:r>
        <w:rPr>
          <w:sz w:val="22"/>
        </w:rPr>
        <w:t>of</w:t>
      </w:r>
      <w:r>
        <w:rPr>
          <w:spacing w:val="-2"/>
          <w:sz w:val="22"/>
        </w:rPr>
        <w:t xml:space="preserve"> </w:t>
      </w:r>
      <w:r>
        <w:rPr>
          <w:sz w:val="22"/>
        </w:rPr>
        <w:t>unauthorized</w:t>
      </w:r>
      <w:r>
        <w:rPr>
          <w:spacing w:val="-2"/>
          <w:sz w:val="22"/>
        </w:rPr>
        <w:t xml:space="preserve"> </w:t>
      </w:r>
      <w:r>
        <w:rPr>
          <w:sz w:val="22"/>
        </w:rPr>
        <w:t>collaboration</w:t>
      </w:r>
      <w:r>
        <w:rPr>
          <w:spacing w:val="-2"/>
          <w:sz w:val="22"/>
        </w:rPr>
        <w:t xml:space="preserve"> </w:t>
      </w:r>
      <w:r>
        <w:rPr>
          <w:sz w:val="22"/>
        </w:rPr>
        <w:t>will</w:t>
      </w:r>
      <w:r>
        <w:rPr>
          <w:spacing w:val="-4"/>
          <w:sz w:val="22"/>
        </w:rPr>
        <w:t xml:space="preserve"> </w:t>
      </w:r>
      <w:r>
        <w:rPr>
          <w:sz w:val="22"/>
        </w:rPr>
        <w:t>lead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to </w:t>
      </w:r>
      <w:r>
        <w:rPr>
          <w:b/>
          <w:color w:val="CC0000"/>
          <w:sz w:val="22"/>
        </w:rPr>
        <w:t>zero</w:t>
      </w:r>
      <w:r>
        <w:rPr>
          <w:b/>
          <w:color w:val="CC0000"/>
          <w:spacing w:val="-5"/>
          <w:sz w:val="22"/>
        </w:rPr>
        <w:t xml:space="preserve"> </w:t>
      </w:r>
      <w:r>
        <w:rPr>
          <w:b/>
          <w:sz w:val="22"/>
        </w:rPr>
        <w:t>marks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for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all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 xml:space="preserve">parties </w:t>
      </w:r>
      <w:r>
        <w:rPr>
          <w:b/>
          <w:spacing w:val="-2"/>
          <w:sz w:val="22"/>
        </w:rPr>
        <w:t>involved</w:t>
      </w:r>
      <w:r>
        <w:rPr>
          <w:spacing w:val="-2"/>
          <w:sz w:val="22"/>
        </w:rPr>
        <w:t>.</w:t>
      </w:r>
    </w:p>
    <w:p w14:paraId="6B1F4A8B">
      <w:pPr>
        <w:pStyle w:val="13"/>
        <w:numPr>
          <w:ilvl w:val="0"/>
          <w:numId w:val="1"/>
        </w:numPr>
        <w:tabs>
          <w:tab w:val="left" w:pos="743"/>
        </w:tabs>
        <w:spacing w:before="0" w:after="0" w:line="259" w:lineRule="auto"/>
        <w:ind w:left="743" w:right="695" w:hanging="360"/>
        <w:jc w:val="left"/>
        <w:rPr>
          <w:sz w:val="22"/>
        </w:rPr>
      </w:pPr>
      <w:r>
        <w:rPr>
          <w:rFonts w:ascii="Calibri"/>
          <w:b/>
          <w:sz w:val="22"/>
        </w:rPr>
        <w:t>Individual</w:t>
      </w:r>
      <w:r>
        <w:rPr>
          <w:rFonts w:ascii="Calibri"/>
          <w:b/>
          <w:spacing w:val="-4"/>
          <w:sz w:val="22"/>
        </w:rPr>
        <w:t xml:space="preserve"> </w:t>
      </w:r>
      <w:r>
        <w:rPr>
          <w:rFonts w:ascii="Calibri"/>
          <w:b/>
          <w:sz w:val="22"/>
        </w:rPr>
        <w:t>Submision</w:t>
      </w:r>
      <w:r>
        <w:rPr>
          <w:rFonts w:ascii="Calibri"/>
          <w:sz w:val="22"/>
        </w:rPr>
        <w:t>:</w:t>
      </w:r>
      <w:r>
        <w:rPr>
          <w:rFonts w:ascii="Calibri"/>
          <w:spacing w:val="-1"/>
          <w:sz w:val="22"/>
        </w:rPr>
        <w:t xml:space="preserve"> </w:t>
      </w:r>
      <w:r>
        <w:rPr>
          <w:rFonts w:ascii="Calibri"/>
          <w:b/>
          <w:sz w:val="22"/>
        </w:rPr>
        <w:t>Only</w:t>
      </w:r>
      <w:r>
        <w:rPr>
          <w:rFonts w:ascii="Calibri"/>
          <w:b/>
          <w:spacing w:val="-4"/>
          <w:sz w:val="22"/>
        </w:rPr>
        <w:t xml:space="preserve"> </w:t>
      </w:r>
      <w:r>
        <w:rPr>
          <w:rFonts w:ascii="Calibri"/>
          <w:b/>
          <w:sz w:val="22"/>
        </w:rPr>
        <w:t>one</w:t>
      </w:r>
      <w:r>
        <w:rPr>
          <w:rFonts w:ascii="Calibri"/>
          <w:b/>
          <w:spacing w:val="-3"/>
          <w:sz w:val="22"/>
        </w:rPr>
        <w:t xml:space="preserve"> </w:t>
      </w:r>
      <w:r>
        <w:rPr>
          <w:rFonts w:ascii="Calibri"/>
          <w:sz w:val="22"/>
        </w:rPr>
        <w:t>student</w:t>
      </w:r>
      <w:r>
        <w:rPr>
          <w:rFonts w:ascii="Calibri"/>
          <w:spacing w:val="-2"/>
          <w:sz w:val="22"/>
        </w:rPr>
        <w:t xml:space="preserve"> </w:t>
      </w:r>
      <w:r>
        <w:rPr>
          <w:rFonts w:ascii="Calibri"/>
          <w:sz w:val="22"/>
        </w:rPr>
        <w:t>per</w:t>
      </w:r>
      <w:r>
        <w:rPr>
          <w:rFonts w:ascii="Calibri"/>
          <w:spacing w:val="-4"/>
          <w:sz w:val="22"/>
        </w:rPr>
        <w:t xml:space="preserve"> </w:t>
      </w:r>
      <w:r>
        <w:rPr>
          <w:rFonts w:ascii="Calibri"/>
          <w:sz w:val="22"/>
        </w:rPr>
        <w:t>submission</w:t>
      </w:r>
      <w:r>
        <w:rPr>
          <w:rFonts w:ascii="Calibri"/>
          <w:spacing w:val="-3"/>
          <w:sz w:val="22"/>
        </w:rPr>
        <w:t xml:space="preserve"> </w:t>
      </w:r>
      <w:r>
        <w:rPr>
          <w:rFonts w:ascii="Calibri"/>
          <w:sz w:val="22"/>
        </w:rPr>
        <w:t>is</w:t>
      </w:r>
      <w:r>
        <w:rPr>
          <w:rFonts w:ascii="Calibri"/>
          <w:spacing w:val="-2"/>
          <w:sz w:val="22"/>
        </w:rPr>
        <w:t xml:space="preserve"> </w:t>
      </w:r>
      <w:r>
        <w:rPr>
          <w:rFonts w:ascii="Calibri"/>
          <w:sz w:val="22"/>
        </w:rPr>
        <w:t>permitted,</w:t>
      </w:r>
      <w:r>
        <w:rPr>
          <w:rFonts w:ascii="Calibri"/>
          <w:spacing w:val="-5"/>
          <w:sz w:val="22"/>
        </w:rPr>
        <w:t xml:space="preserve"> </w:t>
      </w:r>
      <w:r>
        <w:rPr>
          <w:rFonts w:ascii="Calibri"/>
          <w:sz w:val="22"/>
        </w:rPr>
        <w:t>and</w:t>
      </w:r>
      <w:r>
        <w:rPr>
          <w:rFonts w:ascii="Calibri"/>
          <w:spacing w:val="-4"/>
          <w:sz w:val="22"/>
        </w:rPr>
        <w:t xml:space="preserve"> </w:t>
      </w:r>
      <w:r>
        <w:rPr>
          <w:rFonts w:ascii="Calibri"/>
          <w:sz w:val="22"/>
        </w:rPr>
        <w:t>no</w:t>
      </w:r>
      <w:r>
        <w:rPr>
          <w:rFonts w:ascii="Calibri"/>
          <w:spacing w:val="-4"/>
          <w:sz w:val="22"/>
        </w:rPr>
        <w:t xml:space="preserve"> </w:t>
      </w:r>
      <w:r>
        <w:rPr>
          <w:rFonts w:ascii="Calibri"/>
          <w:sz w:val="22"/>
        </w:rPr>
        <w:t>cross-section groupings are allowed.</w:t>
      </w:r>
    </w:p>
    <w:p w14:paraId="37C7F555">
      <w:pPr>
        <w:pStyle w:val="13"/>
        <w:numPr>
          <w:ilvl w:val="0"/>
          <w:numId w:val="1"/>
        </w:numPr>
        <w:tabs>
          <w:tab w:val="left" w:pos="743"/>
        </w:tabs>
        <w:spacing w:before="0" w:after="0" w:line="259" w:lineRule="auto"/>
        <w:ind w:left="743" w:right="662" w:hanging="360"/>
        <w:jc w:val="left"/>
        <w:rPr>
          <w:sz w:val="22"/>
        </w:rPr>
      </w:pPr>
      <w:r>
        <w:rPr>
          <w:b/>
          <w:sz w:val="22"/>
        </w:rPr>
        <w:t>Single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Submission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Point</w:t>
      </w:r>
      <w:r>
        <w:rPr>
          <w:sz w:val="22"/>
        </w:rPr>
        <w:t>:</w:t>
      </w:r>
      <w:r>
        <w:rPr>
          <w:spacing w:val="-4"/>
          <w:sz w:val="22"/>
        </w:rPr>
        <w:t xml:space="preserve"> </w:t>
      </w:r>
      <w:r>
        <w:rPr>
          <w:sz w:val="22"/>
        </w:rPr>
        <w:t>Submit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complete</w:t>
      </w:r>
      <w:r>
        <w:rPr>
          <w:spacing w:val="-4"/>
          <w:sz w:val="22"/>
        </w:rPr>
        <w:t xml:space="preserve"> </w:t>
      </w:r>
      <w:r>
        <w:rPr>
          <w:sz w:val="22"/>
        </w:rPr>
        <w:t>project</w:t>
      </w:r>
      <w:r>
        <w:rPr>
          <w:spacing w:val="-1"/>
          <w:sz w:val="22"/>
        </w:rPr>
        <w:t xml:space="preserve"> </w:t>
      </w:r>
      <w:r>
        <w:rPr>
          <w:sz w:val="22"/>
        </w:rPr>
        <w:t>through</w:t>
      </w:r>
      <w:r>
        <w:rPr>
          <w:spacing w:val="-2"/>
          <w:sz w:val="22"/>
        </w:rPr>
        <w:t xml:space="preserve"> </w:t>
      </w:r>
      <w:r>
        <w:rPr>
          <w:b/>
          <w:sz w:val="22"/>
        </w:rPr>
        <w:t>one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member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the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group</w:t>
      </w:r>
      <w:r>
        <w:rPr>
          <w:sz w:val="22"/>
        </w:rPr>
        <w:t>. Only one submission per group will be accepted.</w:t>
      </w:r>
    </w:p>
    <w:p w14:paraId="7F09B20C">
      <w:pPr>
        <w:pStyle w:val="13"/>
        <w:numPr>
          <w:ilvl w:val="0"/>
          <w:numId w:val="1"/>
        </w:numPr>
        <w:tabs>
          <w:tab w:val="left" w:pos="742"/>
        </w:tabs>
        <w:spacing w:before="0" w:after="0" w:line="240" w:lineRule="auto"/>
        <w:ind w:left="742" w:right="0" w:hanging="359"/>
        <w:jc w:val="left"/>
        <w:rPr>
          <w:sz w:val="22"/>
        </w:rPr>
      </w:pPr>
      <w:r>
        <w:rPr>
          <w:b/>
          <w:sz w:val="22"/>
        </w:rPr>
        <w:t>Documentation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Commenting</w:t>
      </w:r>
      <w:r>
        <w:rPr>
          <w:spacing w:val="-2"/>
          <w:sz w:val="22"/>
        </w:rPr>
        <w:t>:</w:t>
      </w:r>
    </w:p>
    <w:p w14:paraId="4FAD1658">
      <w:pPr>
        <w:pStyle w:val="13"/>
        <w:numPr>
          <w:ilvl w:val="1"/>
          <w:numId w:val="1"/>
        </w:numPr>
        <w:tabs>
          <w:tab w:val="left" w:pos="1463"/>
        </w:tabs>
        <w:spacing w:before="21" w:after="0" w:line="256" w:lineRule="auto"/>
        <w:ind w:left="1463" w:right="848" w:hanging="360"/>
        <w:jc w:val="left"/>
        <w:rPr>
          <w:sz w:val="22"/>
        </w:rPr>
      </w:pP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block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3"/>
          <w:sz w:val="22"/>
        </w:rPr>
        <w:t xml:space="preserve"> </w:t>
      </w:r>
      <w:r>
        <w:rPr>
          <w:sz w:val="22"/>
        </w:rPr>
        <w:t>comments</w:t>
      </w:r>
      <w:r>
        <w:rPr>
          <w:spacing w:val="-5"/>
          <w:sz w:val="22"/>
        </w:rPr>
        <w:t xml:space="preserve"> </w:t>
      </w:r>
      <w:r>
        <w:rPr>
          <w:sz w:val="22"/>
        </w:rPr>
        <w:t>must</w:t>
      </w:r>
      <w:r>
        <w:rPr>
          <w:spacing w:val="-5"/>
          <w:sz w:val="22"/>
        </w:rPr>
        <w:t xml:space="preserve"> </w:t>
      </w:r>
      <w:r>
        <w:rPr>
          <w:sz w:val="22"/>
        </w:rPr>
        <w:t>be</w:t>
      </w:r>
      <w:r>
        <w:rPr>
          <w:spacing w:val="-3"/>
          <w:sz w:val="22"/>
        </w:rPr>
        <w:t xml:space="preserve"> </w:t>
      </w:r>
      <w:r>
        <w:rPr>
          <w:sz w:val="22"/>
        </w:rPr>
        <w:t>included</w:t>
      </w:r>
      <w:r>
        <w:rPr>
          <w:spacing w:val="-3"/>
          <w:sz w:val="22"/>
        </w:rPr>
        <w:t xml:space="preserve"> </w:t>
      </w:r>
      <w:r>
        <w:rPr>
          <w:sz w:val="22"/>
        </w:rPr>
        <w:t>at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start</w:t>
      </w:r>
      <w:r>
        <w:rPr>
          <w:spacing w:val="-2"/>
          <w:sz w:val="22"/>
        </w:rPr>
        <w:t xml:space="preserve"> </w:t>
      </w:r>
      <w:r>
        <w:rPr>
          <w:sz w:val="22"/>
        </w:rPr>
        <w:t>of</w:t>
      </w:r>
      <w:r>
        <w:rPr>
          <w:spacing w:val="-3"/>
          <w:sz w:val="22"/>
        </w:rPr>
        <w:t xml:space="preserve"> </w:t>
      </w:r>
      <w:r>
        <w:rPr>
          <w:sz w:val="22"/>
        </w:rPr>
        <w:t>your</w:t>
      </w:r>
      <w:r>
        <w:rPr>
          <w:spacing w:val="-3"/>
          <w:sz w:val="22"/>
        </w:rPr>
        <w:t xml:space="preserve"> </w:t>
      </w:r>
      <w:r>
        <w:rPr>
          <w:sz w:val="22"/>
        </w:rPr>
        <w:t>code,</w:t>
      </w:r>
      <w:r>
        <w:rPr>
          <w:spacing w:val="-3"/>
          <w:sz w:val="22"/>
        </w:rPr>
        <w:t xml:space="preserve"> </w:t>
      </w:r>
      <w:r>
        <w:rPr>
          <w:sz w:val="22"/>
        </w:rPr>
        <w:t>providing</w:t>
      </w:r>
      <w:r>
        <w:rPr>
          <w:spacing w:val="-3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brief description of the project’s functionality.</w:t>
      </w:r>
    </w:p>
    <w:p w14:paraId="2646D5C6">
      <w:pPr>
        <w:pStyle w:val="13"/>
        <w:numPr>
          <w:ilvl w:val="1"/>
          <w:numId w:val="1"/>
        </w:numPr>
        <w:tabs>
          <w:tab w:val="left" w:pos="1463"/>
        </w:tabs>
        <w:spacing w:before="4" w:after="0" w:line="240" w:lineRule="auto"/>
        <w:ind w:left="1463" w:right="0" w:hanging="360"/>
        <w:jc w:val="left"/>
        <w:rPr>
          <w:sz w:val="22"/>
        </w:rPr>
      </w:pPr>
      <w:r>
        <w:rPr>
          <w:sz w:val="22"/>
        </w:rPr>
        <w:t>Comment</w:t>
      </w:r>
      <w:r>
        <w:rPr>
          <w:spacing w:val="-4"/>
          <w:sz w:val="22"/>
        </w:rPr>
        <w:t xml:space="preserve"> </w:t>
      </w:r>
      <w:r>
        <w:rPr>
          <w:sz w:val="22"/>
        </w:rPr>
        <w:t>each</w:t>
      </w:r>
      <w:r>
        <w:rPr>
          <w:spacing w:val="-2"/>
          <w:sz w:val="22"/>
        </w:rPr>
        <w:t xml:space="preserve"> </w:t>
      </w:r>
      <w:r>
        <w:rPr>
          <w:sz w:val="22"/>
        </w:rPr>
        <w:t>function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explain</w:t>
      </w:r>
      <w:r>
        <w:rPr>
          <w:spacing w:val="-5"/>
          <w:sz w:val="22"/>
        </w:rPr>
        <w:t xml:space="preserve"> </w:t>
      </w:r>
      <w:r>
        <w:rPr>
          <w:sz w:val="22"/>
        </w:rPr>
        <w:t>its</w:t>
      </w:r>
      <w:r>
        <w:rPr>
          <w:spacing w:val="-2"/>
          <w:sz w:val="22"/>
        </w:rPr>
        <w:t xml:space="preserve"> </w:t>
      </w:r>
      <w:r>
        <w:rPr>
          <w:sz w:val="22"/>
        </w:rPr>
        <w:t>purpose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functionality.</w:t>
      </w:r>
    </w:p>
    <w:p w14:paraId="5282EF1A">
      <w:pPr>
        <w:pStyle w:val="13"/>
        <w:numPr>
          <w:ilvl w:val="1"/>
          <w:numId w:val="1"/>
        </w:numPr>
        <w:tabs>
          <w:tab w:val="left" w:pos="1463"/>
        </w:tabs>
        <w:spacing w:before="21" w:after="0" w:line="240" w:lineRule="auto"/>
        <w:ind w:left="1463" w:right="0" w:hanging="360"/>
        <w:jc w:val="left"/>
        <w:rPr>
          <w:sz w:val="22"/>
        </w:rPr>
      </w:pPr>
      <w:r>
        <w:rPr>
          <w:sz w:val="22"/>
        </w:rPr>
        <w:t>Failure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z w:val="22"/>
        </w:rPr>
        <w:t>document</w:t>
      </w:r>
      <w:r>
        <w:rPr>
          <w:spacing w:val="-1"/>
          <w:sz w:val="22"/>
        </w:rPr>
        <w:t xml:space="preserve"> </w:t>
      </w:r>
      <w:r>
        <w:rPr>
          <w:sz w:val="22"/>
        </w:rPr>
        <w:t>your</w:t>
      </w:r>
      <w:r>
        <w:rPr>
          <w:spacing w:val="-3"/>
          <w:sz w:val="22"/>
        </w:rPr>
        <w:t xml:space="preserve"> </w:t>
      </w:r>
      <w:r>
        <w:rPr>
          <w:sz w:val="22"/>
        </w:rPr>
        <w:t>code</w:t>
      </w:r>
      <w:r>
        <w:rPr>
          <w:spacing w:val="-3"/>
          <w:sz w:val="22"/>
        </w:rPr>
        <w:t xml:space="preserve"> </w:t>
      </w:r>
      <w:r>
        <w:rPr>
          <w:sz w:val="22"/>
        </w:rPr>
        <w:t>will</w:t>
      </w:r>
      <w:r>
        <w:rPr>
          <w:spacing w:val="-4"/>
          <w:sz w:val="22"/>
        </w:rPr>
        <w:t xml:space="preserve"> </w:t>
      </w:r>
      <w:r>
        <w:rPr>
          <w:sz w:val="22"/>
        </w:rPr>
        <w:t>result</w:t>
      </w:r>
      <w:r>
        <w:rPr>
          <w:spacing w:val="-2"/>
          <w:sz w:val="22"/>
        </w:rPr>
        <w:t xml:space="preserve"> </w:t>
      </w:r>
      <w:r>
        <w:rPr>
          <w:sz w:val="22"/>
        </w:rPr>
        <w:t>in</w:t>
      </w:r>
      <w:r>
        <w:rPr>
          <w:spacing w:val="-6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deduction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marks.</w:t>
      </w:r>
    </w:p>
    <w:p w14:paraId="0A7EAD28">
      <w:pPr>
        <w:pStyle w:val="13"/>
        <w:numPr>
          <w:ilvl w:val="0"/>
          <w:numId w:val="1"/>
        </w:numPr>
        <w:tabs>
          <w:tab w:val="left" w:pos="742"/>
        </w:tabs>
        <w:spacing w:before="20" w:after="0" w:line="240" w:lineRule="auto"/>
        <w:ind w:left="742" w:right="0" w:hanging="359"/>
        <w:jc w:val="left"/>
        <w:rPr>
          <w:sz w:val="22"/>
        </w:rPr>
      </w:pPr>
      <w:r>
        <w:rPr>
          <w:b/>
          <w:sz w:val="22"/>
        </w:rPr>
        <w:t>Code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Format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2"/>
          <w:sz w:val="22"/>
        </w:rPr>
        <w:t xml:space="preserve"> Style</w:t>
      </w:r>
      <w:r>
        <w:rPr>
          <w:spacing w:val="-2"/>
          <w:sz w:val="22"/>
        </w:rPr>
        <w:t>:</w:t>
      </w:r>
    </w:p>
    <w:p w14:paraId="4DF0B220">
      <w:pPr>
        <w:pStyle w:val="13"/>
        <w:numPr>
          <w:ilvl w:val="1"/>
          <w:numId w:val="1"/>
        </w:numPr>
        <w:tabs>
          <w:tab w:val="left" w:pos="1463"/>
        </w:tabs>
        <w:spacing w:before="18" w:after="0" w:line="259" w:lineRule="auto"/>
        <w:ind w:left="1463" w:right="517" w:hanging="360"/>
        <w:jc w:val="left"/>
        <w:rPr>
          <w:sz w:val="22"/>
        </w:rPr>
      </w:pPr>
      <w:r>
        <w:rPr>
          <w:sz w:val="22"/>
        </w:rPr>
        <w:t>Proper</w:t>
      </w:r>
      <w:r>
        <w:rPr>
          <w:spacing w:val="-2"/>
          <w:sz w:val="22"/>
        </w:rPr>
        <w:t xml:space="preserve"> </w:t>
      </w:r>
      <w:r>
        <w:rPr>
          <w:b/>
          <w:sz w:val="22"/>
        </w:rPr>
        <w:t>indentation</w:t>
      </w:r>
      <w:r>
        <w:rPr>
          <w:b/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clean</w:t>
      </w:r>
      <w:r>
        <w:rPr>
          <w:spacing w:val="-3"/>
          <w:sz w:val="22"/>
        </w:rPr>
        <w:t xml:space="preserve"> </w:t>
      </w:r>
      <w:r>
        <w:rPr>
          <w:sz w:val="22"/>
        </w:rPr>
        <w:t>code</w:t>
      </w:r>
      <w:r>
        <w:rPr>
          <w:spacing w:val="-3"/>
          <w:sz w:val="22"/>
        </w:rPr>
        <w:t xml:space="preserve"> </w:t>
      </w:r>
      <w:r>
        <w:rPr>
          <w:sz w:val="22"/>
        </w:rPr>
        <w:t>structure</w:t>
      </w:r>
      <w:r>
        <w:rPr>
          <w:spacing w:val="-3"/>
          <w:sz w:val="22"/>
        </w:rPr>
        <w:t xml:space="preserve"> </w:t>
      </w:r>
      <w:r>
        <w:rPr>
          <w:sz w:val="22"/>
        </w:rPr>
        <w:t>are</w:t>
      </w:r>
      <w:r>
        <w:rPr>
          <w:spacing w:val="-3"/>
          <w:sz w:val="22"/>
        </w:rPr>
        <w:t xml:space="preserve"> </w:t>
      </w:r>
      <w:r>
        <w:rPr>
          <w:sz w:val="22"/>
        </w:rPr>
        <w:t>essential.</w:t>
      </w:r>
      <w:r>
        <w:rPr>
          <w:spacing w:val="-6"/>
          <w:sz w:val="22"/>
        </w:rPr>
        <w:t xml:space="preserve"> </w:t>
      </w:r>
      <w:r>
        <w:rPr>
          <w:sz w:val="22"/>
        </w:rPr>
        <w:t>Poorly</w:t>
      </w:r>
      <w:r>
        <w:rPr>
          <w:spacing w:val="-6"/>
          <w:sz w:val="22"/>
        </w:rPr>
        <w:t xml:space="preserve"> </w:t>
      </w:r>
      <w:r>
        <w:rPr>
          <w:sz w:val="22"/>
        </w:rPr>
        <w:t>formatted</w:t>
      </w:r>
      <w:r>
        <w:rPr>
          <w:spacing w:val="-3"/>
          <w:sz w:val="22"/>
        </w:rPr>
        <w:t xml:space="preserve"> </w:t>
      </w:r>
      <w:r>
        <w:rPr>
          <w:sz w:val="22"/>
        </w:rPr>
        <w:t>code</w:t>
      </w:r>
      <w:r>
        <w:rPr>
          <w:spacing w:val="-5"/>
          <w:sz w:val="22"/>
        </w:rPr>
        <w:t xml:space="preserve"> </w:t>
      </w:r>
      <w:r>
        <w:rPr>
          <w:sz w:val="22"/>
        </w:rPr>
        <w:t>will impact your grade.</w:t>
      </w:r>
    </w:p>
    <w:p w14:paraId="0750FD51">
      <w:pPr>
        <w:pStyle w:val="13"/>
        <w:numPr>
          <w:ilvl w:val="1"/>
          <w:numId w:val="1"/>
        </w:numPr>
        <w:tabs>
          <w:tab w:val="left" w:pos="1463"/>
        </w:tabs>
        <w:spacing w:before="1" w:after="0" w:line="240" w:lineRule="auto"/>
        <w:ind w:left="1463" w:right="0" w:hanging="360"/>
        <w:jc w:val="left"/>
        <w:rPr>
          <w:sz w:val="22"/>
        </w:rPr>
      </w:pPr>
      <w:r>
        <w:rPr>
          <w:sz w:val="22"/>
        </w:rPr>
        <w:t>Code</w:t>
      </w:r>
      <w:r>
        <w:rPr>
          <w:spacing w:val="-3"/>
          <w:sz w:val="22"/>
        </w:rPr>
        <w:t xml:space="preserve"> </w:t>
      </w:r>
      <w:r>
        <w:rPr>
          <w:sz w:val="22"/>
        </w:rPr>
        <w:t>should</w:t>
      </w:r>
      <w:r>
        <w:rPr>
          <w:spacing w:val="-3"/>
          <w:sz w:val="22"/>
        </w:rPr>
        <w:t xml:space="preserve"> </w:t>
      </w:r>
      <w:r>
        <w:rPr>
          <w:sz w:val="22"/>
        </w:rPr>
        <w:t>be</w:t>
      </w:r>
      <w:r>
        <w:rPr>
          <w:spacing w:val="-3"/>
          <w:sz w:val="22"/>
        </w:rPr>
        <w:t xml:space="preserve"> </w:t>
      </w:r>
      <w:r>
        <w:rPr>
          <w:sz w:val="22"/>
        </w:rPr>
        <w:t>written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3"/>
          <w:sz w:val="22"/>
        </w:rPr>
        <w:t xml:space="preserve"> </w:t>
      </w:r>
      <w:r>
        <w:rPr>
          <w:b/>
          <w:sz w:val="22"/>
        </w:rPr>
        <w:t>C++</w:t>
      </w:r>
      <w:r>
        <w:rPr>
          <w:b/>
          <w:spacing w:val="-4"/>
          <w:sz w:val="22"/>
        </w:rPr>
        <w:t xml:space="preserve"> </w:t>
      </w:r>
      <w:r>
        <w:rPr>
          <w:sz w:val="22"/>
        </w:rPr>
        <w:t>using</w:t>
      </w:r>
      <w:r>
        <w:rPr>
          <w:spacing w:val="-3"/>
          <w:sz w:val="22"/>
        </w:rPr>
        <w:t xml:space="preserve"> </w:t>
      </w:r>
      <w:r>
        <w:rPr>
          <w:b/>
          <w:sz w:val="22"/>
        </w:rPr>
        <w:t>Microsoft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Visual</w:t>
      </w:r>
      <w:r>
        <w:rPr>
          <w:b/>
          <w:spacing w:val="-1"/>
          <w:sz w:val="22"/>
        </w:rPr>
        <w:t xml:space="preserve"> </w:t>
      </w:r>
      <w:r>
        <w:rPr>
          <w:b/>
          <w:spacing w:val="-2"/>
          <w:sz w:val="22"/>
        </w:rPr>
        <w:t>Studio</w:t>
      </w:r>
      <w:r>
        <w:rPr>
          <w:spacing w:val="-2"/>
          <w:sz w:val="22"/>
        </w:rPr>
        <w:t>.</w:t>
      </w:r>
    </w:p>
    <w:p w14:paraId="7CB5290E">
      <w:pPr>
        <w:pStyle w:val="13"/>
        <w:numPr>
          <w:ilvl w:val="0"/>
          <w:numId w:val="1"/>
        </w:numPr>
        <w:tabs>
          <w:tab w:val="left" w:pos="742"/>
        </w:tabs>
        <w:spacing w:before="21" w:after="0" w:line="240" w:lineRule="auto"/>
        <w:ind w:left="742" w:right="0" w:hanging="359"/>
        <w:jc w:val="left"/>
        <w:rPr>
          <w:sz w:val="22"/>
        </w:rPr>
      </w:pPr>
      <w:r>
        <w:rPr>
          <w:b/>
          <w:sz w:val="22"/>
        </w:rPr>
        <w:t>Final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Project</w:t>
      </w:r>
      <w:r>
        <w:rPr>
          <w:b/>
          <w:spacing w:val="-2"/>
          <w:sz w:val="22"/>
        </w:rPr>
        <w:t xml:space="preserve"> Submission</w:t>
      </w:r>
      <w:r>
        <w:rPr>
          <w:spacing w:val="-2"/>
          <w:sz w:val="22"/>
        </w:rPr>
        <w:t>:</w:t>
      </w:r>
    </w:p>
    <w:p w14:paraId="64DCE32B">
      <w:pPr>
        <w:pStyle w:val="13"/>
        <w:numPr>
          <w:ilvl w:val="1"/>
          <w:numId w:val="1"/>
        </w:numPr>
        <w:tabs>
          <w:tab w:val="left" w:pos="1463"/>
        </w:tabs>
        <w:spacing w:before="18" w:after="0" w:line="240" w:lineRule="auto"/>
        <w:ind w:left="1463" w:right="0" w:hanging="360"/>
        <w:jc w:val="left"/>
        <w:rPr>
          <w:sz w:val="22"/>
        </w:rPr>
      </w:pPr>
      <w:r>
        <w:rPr>
          <w:sz w:val="22"/>
        </w:rPr>
        <w:t>Once</w:t>
      </w:r>
      <w:r>
        <w:rPr>
          <w:spacing w:val="-4"/>
          <w:sz w:val="22"/>
        </w:rPr>
        <w:t xml:space="preserve"> </w:t>
      </w:r>
      <w:r>
        <w:rPr>
          <w:sz w:val="22"/>
        </w:rPr>
        <w:t>your</w:t>
      </w:r>
      <w:r>
        <w:rPr>
          <w:spacing w:val="-3"/>
          <w:sz w:val="22"/>
        </w:rPr>
        <w:t xml:space="preserve"> </w:t>
      </w:r>
      <w:r>
        <w:rPr>
          <w:sz w:val="22"/>
        </w:rPr>
        <w:t>project</w:t>
      </w:r>
      <w:r>
        <w:rPr>
          <w:spacing w:val="-4"/>
          <w:sz w:val="22"/>
        </w:rPr>
        <w:t xml:space="preserve"> </w:t>
      </w:r>
      <w:r>
        <w:rPr>
          <w:sz w:val="22"/>
        </w:rPr>
        <w:t>is</w:t>
      </w:r>
      <w:r>
        <w:rPr>
          <w:spacing w:val="-5"/>
          <w:sz w:val="22"/>
        </w:rPr>
        <w:t xml:space="preserve"> </w:t>
      </w:r>
      <w:r>
        <w:rPr>
          <w:sz w:val="22"/>
        </w:rPr>
        <w:t>complete,</w:t>
      </w:r>
      <w:r>
        <w:rPr>
          <w:spacing w:val="-5"/>
          <w:sz w:val="22"/>
        </w:rPr>
        <w:t xml:space="preserve"> </w:t>
      </w:r>
      <w:r>
        <w:rPr>
          <w:sz w:val="22"/>
        </w:rPr>
        <w:t>submit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entire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project.</w:t>
      </w:r>
    </w:p>
    <w:p w14:paraId="0850291E">
      <w:pPr>
        <w:pStyle w:val="13"/>
        <w:numPr>
          <w:ilvl w:val="1"/>
          <w:numId w:val="1"/>
        </w:numPr>
        <w:tabs>
          <w:tab w:val="left" w:pos="1463"/>
        </w:tabs>
        <w:spacing w:before="21" w:after="0" w:line="240" w:lineRule="auto"/>
        <w:ind w:left="1463" w:right="0" w:hanging="360"/>
        <w:jc w:val="left"/>
        <w:rPr>
          <w:sz w:val="22"/>
        </w:rPr>
      </w:pPr>
      <w:r>
        <w:rPr>
          <w:b/>
          <w:sz w:val="22"/>
        </w:rPr>
        <w:t>File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Naming</w:t>
      </w:r>
      <w:r>
        <w:rPr>
          <w:b/>
          <w:spacing w:val="-2"/>
          <w:sz w:val="22"/>
        </w:rPr>
        <w:t xml:space="preserve"> Format</w:t>
      </w:r>
      <w:r>
        <w:rPr>
          <w:spacing w:val="-2"/>
          <w:sz w:val="22"/>
        </w:rPr>
        <w:t>:</w:t>
      </w:r>
    </w:p>
    <w:p w14:paraId="012FBE1D">
      <w:pPr>
        <w:spacing w:before="44"/>
        <w:ind w:left="1463" w:right="0" w:firstLine="0"/>
        <w:jc w:val="left"/>
        <w:rPr>
          <w:sz w:val="22"/>
        </w:rPr>
      </w:pPr>
      <w:r>
        <w:rPr>
          <w:rFonts w:ascii="Courier New"/>
          <w:color w:val="178038"/>
          <w:spacing w:val="-2"/>
          <w:sz w:val="22"/>
        </w:rPr>
        <w:t>2</w:t>
      </w:r>
      <w:r>
        <w:rPr>
          <w:rFonts w:hint="default" w:ascii="Courier New"/>
          <w:color w:val="178038"/>
          <w:spacing w:val="-2"/>
          <w:sz w:val="22"/>
          <w:lang w:val="en-US"/>
        </w:rPr>
        <w:t>5</w:t>
      </w:r>
      <w:r>
        <w:rPr>
          <w:rFonts w:ascii="Courier New"/>
          <w:color w:val="178038"/>
          <w:spacing w:val="-2"/>
          <w:sz w:val="22"/>
        </w:rPr>
        <w:t>F-XXXX_2</w:t>
      </w:r>
      <w:r>
        <w:rPr>
          <w:rFonts w:hint="default" w:ascii="Courier New"/>
          <w:color w:val="178038"/>
          <w:spacing w:val="-2"/>
          <w:sz w:val="22"/>
          <w:lang w:val="en-US"/>
        </w:rPr>
        <w:t>5</w:t>
      </w:r>
      <w:r>
        <w:rPr>
          <w:rFonts w:ascii="Courier New"/>
          <w:color w:val="178038"/>
          <w:spacing w:val="-2"/>
          <w:sz w:val="22"/>
        </w:rPr>
        <w:t>F-XXXX_</w:t>
      </w:r>
      <w:r>
        <w:rPr>
          <w:rFonts w:hint="default" w:ascii="Courier New"/>
          <w:color w:val="178038"/>
          <w:spacing w:val="-2"/>
          <w:sz w:val="22"/>
          <w:lang w:val="en-US"/>
        </w:rPr>
        <w:t>Quiz</w:t>
      </w:r>
      <w:bookmarkStart w:id="0" w:name="_GoBack"/>
      <w:bookmarkEnd w:id="0"/>
      <w:r>
        <w:rPr>
          <w:rFonts w:ascii="Courier New"/>
          <w:color w:val="178038"/>
          <w:spacing w:val="-2"/>
          <w:sz w:val="22"/>
        </w:rPr>
        <w:t>Game.zip</w:t>
      </w:r>
      <w:r>
        <w:rPr>
          <w:spacing w:val="-2"/>
          <w:sz w:val="22"/>
        </w:rPr>
        <w:t>.</w:t>
      </w:r>
    </w:p>
    <w:p w14:paraId="1CA83C1E">
      <w:pPr>
        <w:pStyle w:val="13"/>
        <w:numPr>
          <w:ilvl w:val="0"/>
          <w:numId w:val="1"/>
        </w:numPr>
        <w:tabs>
          <w:tab w:val="left" w:pos="742"/>
        </w:tabs>
        <w:spacing w:before="17" w:after="0" w:line="240" w:lineRule="auto"/>
        <w:ind w:left="742" w:right="0" w:hanging="359"/>
        <w:jc w:val="left"/>
        <w:rPr>
          <w:sz w:val="22"/>
        </w:rPr>
      </w:pPr>
      <w:r>
        <w:rPr>
          <w:b/>
          <w:spacing w:val="-2"/>
          <w:sz w:val="22"/>
        </w:rPr>
        <w:t>Deliverables</w:t>
      </w:r>
      <w:r>
        <w:rPr>
          <w:spacing w:val="-2"/>
          <w:sz w:val="22"/>
        </w:rPr>
        <w:t>:</w:t>
      </w:r>
    </w:p>
    <w:p w14:paraId="2B2C12F9">
      <w:pPr>
        <w:pStyle w:val="13"/>
        <w:numPr>
          <w:ilvl w:val="1"/>
          <w:numId w:val="1"/>
        </w:numPr>
        <w:tabs>
          <w:tab w:val="left" w:pos="1463"/>
        </w:tabs>
        <w:spacing w:before="21" w:after="0" w:line="240" w:lineRule="auto"/>
        <w:ind w:left="1463" w:right="0" w:hanging="360"/>
        <w:jc w:val="left"/>
        <w:rPr>
          <w:sz w:val="22"/>
        </w:rPr>
      </w:pPr>
      <w:r>
        <w:rPr>
          <w:sz w:val="22"/>
        </w:rPr>
        <w:t>Your</w:t>
      </w:r>
      <w:r>
        <w:rPr>
          <w:spacing w:val="-3"/>
          <w:sz w:val="22"/>
        </w:rPr>
        <w:t xml:space="preserve"> </w:t>
      </w:r>
      <w:r>
        <w:rPr>
          <w:sz w:val="22"/>
        </w:rPr>
        <w:t>submission</w:t>
      </w:r>
      <w:r>
        <w:rPr>
          <w:spacing w:val="-6"/>
          <w:sz w:val="22"/>
        </w:rPr>
        <w:t xml:space="preserve"> </w:t>
      </w:r>
      <w:r>
        <w:rPr>
          <w:sz w:val="22"/>
        </w:rPr>
        <w:t>must</w:t>
      </w:r>
      <w:r>
        <w:rPr>
          <w:spacing w:val="-2"/>
          <w:sz w:val="22"/>
        </w:rPr>
        <w:t xml:space="preserve"> include:</w:t>
      </w:r>
    </w:p>
    <w:p w14:paraId="13A5BD84">
      <w:pPr>
        <w:pStyle w:val="13"/>
        <w:numPr>
          <w:ilvl w:val="2"/>
          <w:numId w:val="1"/>
        </w:numPr>
        <w:tabs>
          <w:tab w:val="left" w:pos="2183"/>
        </w:tabs>
        <w:spacing w:before="20" w:after="0" w:line="240" w:lineRule="auto"/>
        <w:ind w:left="2183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b/>
          <w:sz w:val="22"/>
        </w:rPr>
        <w:t>complete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project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file</w:t>
      </w:r>
      <w:r>
        <w:rPr>
          <w:b/>
          <w:spacing w:val="-3"/>
          <w:sz w:val="22"/>
        </w:rPr>
        <w:t xml:space="preserve"> </w:t>
      </w:r>
      <w:r>
        <w:rPr>
          <w:spacing w:val="-4"/>
          <w:sz w:val="22"/>
        </w:rPr>
        <w:t>cpp.</w:t>
      </w:r>
    </w:p>
    <w:p w14:paraId="52E8E02F">
      <w:pPr>
        <w:pStyle w:val="13"/>
        <w:numPr>
          <w:ilvl w:val="2"/>
          <w:numId w:val="1"/>
        </w:numPr>
        <w:tabs>
          <w:tab w:val="left" w:pos="2183"/>
        </w:tabs>
        <w:spacing w:before="21" w:after="0" w:line="256" w:lineRule="auto"/>
        <w:ind w:left="2183" w:right="666" w:hanging="360"/>
        <w:jc w:val="left"/>
        <w:rPr>
          <w:sz w:val="22"/>
        </w:rPr>
      </w:pPr>
      <w:r>
        <w:rPr>
          <w:sz w:val="22"/>
        </w:rPr>
        <w:t>A</w:t>
      </w:r>
      <w:r>
        <w:rPr>
          <w:spacing w:val="-5"/>
          <w:sz w:val="22"/>
        </w:rPr>
        <w:t xml:space="preserve"> </w:t>
      </w:r>
      <w:r>
        <w:rPr>
          <w:b/>
          <w:sz w:val="22"/>
        </w:rPr>
        <w:t>Word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document</w:t>
      </w:r>
      <w:r>
        <w:rPr>
          <w:b/>
          <w:spacing w:val="-3"/>
          <w:sz w:val="22"/>
        </w:rPr>
        <w:t xml:space="preserve"> </w:t>
      </w:r>
      <w:r>
        <w:rPr>
          <w:sz w:val="22"/>
        </w:rPr>
        <w:t>with</w:t>
      </w:r>
      <w:r>
        <w:rPr>
          <w:spacing w:val="-4"/>
          <w:sz w:val="22"/>
        </w:rPr>
        <w:t xml:space="preserve"> </w:t>
      </w:r>
      <w:r>
        <w:rPr>
          <w:sz w:val="22"/>
        </w:rPr>
        <w:t>all</w:t>
      </w:r>
      <w:r>
        <w:rPr>
          <w:spacing w:val="-3"/>
          <w:sz w:val="22"/>
        </w:rPr>
        <w:t xml:space="preserve"> </w:t>
      </w:r>
      <w:r>
        <w:rPr>
          <w:sz w:val="22"/>
        </w:rPr>
        <w:t>code</w:t>
      </w:r>
      <w:r>
        <w:rPr>
          <w:spacing w:val="-4"/>
          <w:sz w:val="22"/>
        </w:rPr>
        <w:t xml:space="preserve"> </w:t>
      </w:r>
      <w:r>
        <w:rPr>
          <w:sz w:val="22"/>
        </w:rPr>
        <w:t>pasted,</w:t>
      </w:r>
      <w:r>
        <w:rPr>
          <w:spacing w:val="-4"/>
          <w:sz w:val="22"/>
        </w:rPr>
        <w:t xml:space="preserve"> </w:t>
      </w:r>
      <w:r>
        <w:rPr>
          <w:sz w:val="22"/>
        </w:rPr>
        <w:t>well-commented,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screenshots of all possible outputs.</w:t>
      </w:r>
    </w:p>
    <w:p w14:paraId="7F79592B">
      <w:pPr>
        <w:pStyle w:val="13"/>
        <w:numPr>
          <w:ilvl w:val="2"/>
          <w:numId w:val="1"/>
        </w:numPr>
        <w:tabs>
          <w:tab w:val="left" w:pos="2183"/>
        </w:tabs>
        <w:spacing w:before="23" w:after="0" w:line="256" w:lineRule="auto"/>
        <w:ind w:left="2183" w:right="748" w:hanging="360"/>
        <w:jc w:val="left"/>
        <w:rPr>
          <w:rFonts w:ascii="Calibri" w:hAnsi="Calibri"/>
          <w:sz w:val="22"/>
        </w:rPr>
      </w:pPr>
      <w:r>
        <w:rPr>
          <w:sz w:val="22"/>
        </w:rPr>
        <w:t>Package</w:t>
      </w:r>
      <w:r>
        <w:rPr>
          <w:spacing w:val="-5"/>
          <w:sz w:val="22"/>
        </w:rPr>
        <w:t xml:space="preserve"> </w:t>
      </w:r>
      <w:r>
        <w:rPr>
          <w:sz w:val="22"/>
        </w:rPr>
        <w:t>both</w:t>
      </w:r>
      <w:r>
        <w:rPr>
          <w:spacing w:val="-3"/>
          <w:sz w:val="22"/>
        </w:rPr>
        <w:t xml:space="preserve"> </w:t>
      </w:r>
      <w:r>
        <w:rPr>
          <w:sz w:val="22"/>
        </w:rPr>
        <w:t>files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3"/>
          <w:sz w:val="22"/>
        </w:rPr>
        <w:t xml:space="preserve"> </w:t>
      </w:r>
      <w:r>
        <w:rPr>
          <w:sz w:val="22"/>
        </w:rPr>
        <w:t>a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single </w:t>
      </w:r>
      <w:r>
        <w:rPr>
          <w:rFonts w:ascii="Courier New" w:hAnsi="Courier New"/>
          <w:color w:val="178038"/>
          <w:sz w:val="22"/>
        </w:rPr>
        <w:t>.zip</w:t>
      </w:r>
      <w:r>
        <w:rPr>
          <w:rFonts w:ascii="Courier New" w:hAnsi="Courier New"/>
          <w:color w:val="178038"/>
          <w:spacing w:val="-78"/>
          <w:sz w:val="22"/>
        </w:rPr>
        <w:t xml:space="preserve"> </w:t>
      </w:r>
      <w:r>
        <w:rPr>
          <w:sz w:val="22"/>
        </w:rPr>
        <w:t>file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submit</w:t>
      </w:r>
      <w:r>
        <w:rPr>
          <w:spacing w:val="-2"/>
          <w:sz w:val="22"/>
        </w:rPr>
        <w:t xml:space="preserve"> </w:t>
      </w:r>
      <w:r>
        <w:rPr>
          <w:sz w:val="22"/>
        </w:rPr>
        <w:t>on</w:t>
      </w:r>
      <w:r>
        <w:rPr>
          <w:spacing w:val="-5"/>
          <w:sz w:val="22"/>
        </w:rPr>
        <w:t xml:space="preserve"> </w:t>
      </w:r>
      <w:r>
        <w:rPr>
          <w:sz w:val="22"/>
        </w:rPr>
        <w:t>Google</w:t>
      </w:r>
      <w:r>
        <w:rPr>
          <w:spacing w:val="-3"/>
          <w:sz w:val="22"/>
        </w:rPr>
        <w:t xml:space="preserve"> </w:t>
      </w:r>
      <w:r>
        <w:rPr>
          <w:sz w:val="22"/>
        </w:rPr>
        <w:t>Classroom. Ensure the submission is complete to avoid penalties.</w:t>
      </w:r>
    </w:p>
    <w:p w14:paraId="1294C018">
      <w:pPr>
        <w:pStyle w:val="7"/>
        <w:spacing w:before="172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922655</wp:posOffset>
                </wp:positionH>
                <wp:positionV relativeFrom="paragraph">
                  <wp:posOffset>269875</wp:posOffset>
                </wp:positionV>
                <wp:extent cx="5724525" cy="20955"/>
                <wp:effectExtent l="0" t="0" r="0" b="0"/>
                <wp:wrapTopAndBottom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4525" cy="20955"/>
                          <a:chOff x="0" y="0"/>
                          <a:chExt cx="5724525" cy="2095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7226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2620" h="19685">
                                <a:moveTo>
                                  <a:pt x="5722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22620" y="19685"/>
                                </a:lnTo>
                                <a:lnTo>
                                  <a:pt x="5722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1096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58" y="774"/>
                            <a:ext cx="57238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89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23890" h="17145">
                                <a:moveTo>
                                  <a:pt x="5723572" y="0"/>
                                </a:moveTo>
                                <a:lnTo>
                                  <a:pt x="5720524" y="0"/>
                                </a:lnTo>
                                <a:lnTo>
                                  <a:pt x="5720524" y="3035"/>
                                </a:lnTo>
                                <a:lnTo>
                                  <a:pt x="5723572" y="3035"/>
                                </a:lnTo>
                                <a:lnTo>
                                  <a:pt x="5723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721096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58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58" y="17538"/>
                            <a:ext cx="57238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890" h="3175">
                                <a:moveTo>
                                  <a:pt x="57204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0461" y="3035"/>
                                </a:lnTo>
                                <a:lnTo>
                                  <a:pt x="5720461" y="0"/>
                                </a:lnTo>
                                <a:close/>
                              </a:path>
                              <a:path w="5723890" h="3175">
                                <a:moveTo>
                                  <a:pt x="5723572" y="0"/>
                                </a:moveTo>
                                <a:lnTo>
                                  <a:pt x="5720524" y="0"/>
                                </a:lnTo>
                                <a:lnTo>
                                  <a:pt x="5720524" y="3035"/>
                                </a:lnTo>
                                <a:lnTo>
                                  <a:pt x="5723572" y="3035"/>
                                </a:lnTo>
                                <a:lnTo>
                                  <a:pt x="5723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.65pt;margin-top:21.25pt;height:1.65pt;width:450.75pt;mso-position-horizontal-relative:page;mso-wrap-distance-bottom:0pt;mso-wrap-distance-top:0pt;z-index:-251655168;mso-width-relative:page;mso-height-relative:page;" coordsize="5724525,20955" o:gfxdata="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">
                <o:lock v:ext="edit" aspectratio="f"/>
                <v:shape id="Graphic 11" o:spid="_x0000_s1026" o:spt="100" style="position:absolute;left:0;top:0;height:19685;width:5722620;" fillcolor="#9F9F9F" filled="t" stroked="f" coordsize="5722620,19685" o:gfxdata="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nUcXm5AAAA2wAA&#10;AA8AAAAAAAAAAQAgAAAAIgAAAGRycy9kb3ducmV2LnhtbFBLAQIUABQAAAAIAIdO4kAzLwWeOwAA&#10;ADkAAAAQAAAAAAAAAAEAIAAAAAgBAABkcnMvc2hhcGV4bWwueG1sUEsFBgAAAAAGAAYAWwEAALID&#10;AAAAAA==&#10;" path="m5722620,0l0,0,0,19685,5722620,19685,57226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" o:spid="_x0000_s1026" o:spt="100" style="position:absolute;left:5721096;top:762;height:3175;width:3175;" fillcolor="#E2E2E2" filled="t" stroked="f" coordsize="3175,3175" o:gfxdata="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PPQxpLgAAADbAAAA&#10;DwAAAAAAAAABACAAAAAiAAAAZHJzL2Rvd25yZXYueG1sUEsBAhQAFAAAAAgAh07iQDMvBZ47AAAA&#10;OQAAABAAAAAAAAAAAQAgAAAABwEAAGRycy9zaGFwZXhtbC54bWxQSwUGAAAAAAYABgBbAQAAsQMA&#10;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" o:spid="_x0000_s1026" o:spt="100" style="position:absolute;left:558;top:774;height:17145;width:5723890;" fillcolor="#9F9F9F" filled="t" stroked="f" coordsize="5723890,17145" o:gfxdata="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kF4QW5AAAA2wAA&#10;AA8AAAAAAAAAAQAgAAAAIgAAAGRycy9kb3ducmV2LnhtbFBLAQIUABQAAAAIAIdO4kAzLwWeOwAA&#10;ADkAAAAQAAAAAAAAAAEAIAAAAAgBAABkcnMvc2hhcGV4bWwueG1sUEsFBgAAAAAGAAYAWwEAALID&#10;AAAAAA==&#10;" path="m3048,3048l0,3048,0,16751,3048,16751,3048,3048xem5723572,0l5720524,0,5720524,3035,5723572,3035,57235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" o:spid="_x0000_s1026" o:spt="100" style="position:absolute;left:5721096;top:3810;height:13970;width:3175;" fillcolor="#E2E2E2" filled="t" stroked="f" coordsize="3175,13970" o:gfxdata="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AEatr22AAAA2wAAAA8A&#10;AAAAAAAAAQAgAAAAIgAAAGRycy9kb3ducmV2LnhtbFBLAQIUABQAAAAIAIdO4kAzLwWeOwAAADkA&#10;AAAQAAAAAAAAAAEAIAAAAAUBAABkcnMvc2hhcGV4bWwueG1sUEsFBgAAAAAGAAYAWwEAAK8DAAAA&#10;AA==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558;top:17526;height:3175;width:3175;" fillcolor="#9F9F9F" filled="t" stroked="f" coordsize="3175,3175" o:gfxdata="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A2LMm22AAAA2wAAAA8A&#10;AAAAAAAAAQAgAAAAIgAAAGRycy9kb3ducmV2LnhtbFBLAQIUABQAAAAIAIdO4kAzLwWeOwAAADkA&#10;AAAQAAAAAAAAAAEAIAAAAAUBAABkcnMvc2hhcGV4bWwueG1sUEsFBgAAAAAGAAYAWwEAAK8DAAAA&#10;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" o:spid="_x0000_s1026" o:spt="100" style="position:absolute;left:558;top:17538;height:3175;width:5723890;" fillcolor="#E2E2E2" filled="t" stroked="f" coordsize="5723890,3175" o:gfxdata="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Iwb/6LgAAADbAAAA&#10;DwAAAAAAAAABACAAAAAiAAAAZHJzL2Rvd25yZXYueG1sUEsBAhQAFAAAAAgAh07iQDMvBZ47AAAA&#10;OQAAABAAAAAAAAAAAQAgAAAABwEAAGRycy9zaGFwZXhtbC54bWxQSwUGAAAAAAYABgBbAQAAsQMA&#10;AAAA&#10;" path="m5720461,0l3048,0,0,0,0,3035,3048,3035,5720461,3035,5720461,0xem5723572,0l5720524,0,5720524,3035,5723572,3035,57235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956A9D8">
      <w:pPr>
        <w:pStyle w:val="7"/>
        <w:spacing w:after="0"/>
        <w:rPr>
          <w:sz w:val="20"/>
        </w:rPr>
        <w:sectPr>
          <w:pgSz w:w="11910" w:h="16840"/>
          <w:pgMar w:top="1680" w:right="992" w:bottom="500" w:left="1417" w:header="360" w:footer="311" w:gutter="0"/>
          <w:cols w:space="720" w:num="1"/>
        </w:sectPr>
      </w:pPr>
    </w:p>
    <w:p w14:paraId="766FCD73">
      <w:pPr>
        <w:pStyle w:val="11"/>
      </w:pPr>
      <w:r>
        <w:rPr>
          <w:rFonts w:hint="default"/>
          <w:lang w:val="en-US"/>
        </w:rPr>
        <w:t xml:space="preserve">PF </w:t>
      </w:r>
      <w:r>
        <w:t>Project</w:t>
      </w:r>
      <w:r>
        <w:rPr>
          <w:spacing w:val="-7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Console-Based</w:t>
      </w:r>
      <w:r>
        <w:rPr>
          <w:spacing w:val="-4"/>
        </w:rPr>
        <w:t xml:space="preserve"> </w:t>
      </w:r>
      <w:r>
        <w:t>Quiz</w:t>
      </w:r>
      <w:r>
        <w:rPr>
          <w:spacing w:val="-5"/>
        </w:rPr>
        <w:t xml:space="preserve"> </w:t>
      </w:r>
      <w:r>
        <w:rPr>
          <w:spacing w:val="-4"/>
        </w:rPr>
        <w:t>Game</w:t>
      </w:r>
    </w:p>
    <w:p w14:paraId="08654466">
      <w:pPr>
        <w:pStyle w:val="7"/>
        <w:spacing w:before="412"/>
        <w:rPr>
          <w:b/>
          <w:sz w:val="36"/>
        </w:rPr>
      </w:pPr>
    </w:p>
    <w:p w14:paraId="7AF69940">
      <w:pPr>
        <w:pStyle w:val="3"/>
        <w:ind w:left="23" w:firstLine="0"/>
      </w:pPr>
      <w:r>
        <w:t>Project</w:t>
      </w:r>
      <w:r>
        <w:rPr>
          <w:spacing w:val="-5"/>
        </w:rPr>
        <w:t xml:space="preserve"> </w:t>
      </w:r>
      <w:r>
        <w:rPr>
          <w:spacing w:val="-2"/>
        </w:rPr>
        <w:t>Overview:</w:t>
      </w:r>
    </w:p>
    <w:p w14:paraId="6D7897EE">
      <w:pPr>
        <w:pStyle w:val="7"/>
        <w:spacing w:before="5"/>
        <w:rPr>
          <w:b/>
        </w:rPr>
      </w:pPr>
    </w:p>
    <w:p w14:paraId="45618C64">
      <w:pPr>
        <w:pStyle w:val="7"/>
        <w:spacing w:line="278" w:lineRule="auto"/>
        <w:ind w:left="23"/>
      </w:pPr>
      <w:r>
        <w:t>The Console-Based Quiz Game is designed to strengthen programming fundamentals by implementing a fully interactive and dynamic quiz system. Students will use modular programming, data structures, file handling, and advanced logic to build an engaging game with</w:t>
      </w:r>
      <w:r>
        <w:rPr>
          <w:spacing w:val="-3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features.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game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difficulty</w:t>
      </w:r>
      <w:r>
        <w:rPr>
          <w:spacing w:val="-3"/>
        </w:rPr>
        <w:t xml:space="preserve"> </w:t>
      </w:r>
      <w:r>
        <w:t>levels,</w:t>
      </w:r>
      <w:r>
        <w:rPr>
          <w:spacing w:val="-3"/>
        </w:rPr>
        <w:t xml:space="preserve"> </w:t>
      </w:r>
      <w:r>
        <w:t>randomized</w:t>
      </w:r>
      <w:r>
        <w:rPr>
          <w:spacing w:val="-3"/>
        </w:rPr>
        <w:t xml:space="preserve"> </w:t>
      </w:r>
      <w:r>
        <w:t>questions,</w:t>
      </w:r>
      <w:r>
        <w:rPr>
          <w:spacing w:val="-3"/>
        </w:rPr>
        <w:t xml:space="preserve"> </w:t>
      </w:r>
      <w:r>
        <w:t>time- based challenges, and leaderboard functionality.</w:t>
      </w:r>
    </w:p>
    <w:p w14:paraId="17596DAE">
      <w:pPr>
        <w:pStyle w:val="7"/>
      </w:pPr>
    </w:p>
    <w:p w14:paraId="5623A0E9">
      <w:pPr>
        <w:pStyle w:val="7"/>
        <w:spacing w:before="204"/>
      </w:pPr>
    </w:p>
    <w:p w14:paraId="23E2449A">
      <w:pPr>
        <w:pStyle w:val="3"/>
        <w:ind w:left="23" w:firstLine="0"/>
      </w:pPr>
      <w:r>
        <w:t>Phase</w:t>
      </w:r>
      <w:r>
        <w:rPr>
          <w:spacing w:val="-2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Basic</w:t>
      </w:r>
      <w:r>
        <w:rPr>
          <w:spacing w:val="-2"/>
        </w:rPr>
        <w:t xml:space="preserve"> </w:t>
      </w:r>
      <w:r>
        <w:t>Quiz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rPr>
          <w:spacing w:val="-4"/>
        </w:rPr>
        <w:t>Setup</w:t>
      </w:r>
    </w:p>
    <w:p w14:paraId="212A08ED">
      <w:pPr>
        <w:pStyle w:val="7"/>
        <w:spacing w:before="5"/>
        <w:rPr>
          <w:b/>
        </w:rPr>
      </w:pPr>
    </w:p>
    <w:p w14:paraId="07D8976B">
      <w:pPr>
        <w:pStyle w:val="7"/>
        <w:ind w:left="23"/>
      </w:pPr>
      <w:r>
        <w:rPr>
          <w:b/>
        </w:rPr>
        <w:t>Objective</w:t>
      </w:r>
      <w:r>
        <w:t>:</w:t>
      </w:r>
      <w:r>
        <w:rPr>
          <w:spacing w:val="-3"/>
        </w:rPr>
        <w:t xml:space="preserve"> </w:t>
      </w:r>
      <w:r>
        <w:t>Establish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foundation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quiz</w:t>
      </w:r>
      <w:r>
        <w:rPr>
          <w:spacing w:val="-2"/>
        </w:rPr>
        <w:t xml:space="preserve"> </w:t>
      </w:r>
      <w:r>
        <w:t>game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 xml:space="preserve">essential </w:t>
      </w:r>
      <w:r>
        <w:rPr>
          <w:spacing w:val="-2"/>
        </w:rPr>
        <w:t>features.</w:t>
      </w:r>
    </w:p>
    <w:p w14:paraId="2E794CCF">
      <w:pPr>
        <w:pStyle w:val="7"/>
      </w:pPr>
    </w:p>
    <w:p w14:paraId="1DDAED23">
      <w:pPr>
        <w:pStyle w:val="3"/>
        <w:numPr>
          <w:ilvl w:val="0"/>
          <w:numId w:val="2"/>
        </w:numPr>
        <w:tabs>
          <w:tab w:val="left" w:pos="743"/>
        </w:tabs>
        <w:spacing w:before="0" w:after="0" w:line="275" w:lineRule="exact"/>
        <w:ind w:left="743" w:right="0" w:hanging="360"/>
        <w:jc w:val="left"/>
        <w:rPr>
          <w:b w:val="0"/>
        </w:rPr>
      </w:pPr>
      <w:r>
        <w:t>Main</w:t>
      </w:r>
      <w:r>
        <w:rPr>
          <w:spacing w:val="-3"/>
        </w:rPr>
        <w:t xml:space="preserve"> </w:t>
      </w:r>
      <w:r>
        <w:rPr>
          <w:spacing w:val="-2"/>
        </w:rPr>
        <w:t>Menu</w:t>
      </w:r>
      <w:r>
        <w:rPr>
          <w:b w:val="0"/>
          <w:spacing w:val="-2"/>
        </w:rPr>
        <w:t>:</w:t>
      </w:r>
    </w:p>
    <w:p w14:paraId="349A0DD7">
      <w:pPr>
        <w:pStyle w:val="13"/>
        <w:numPr>
          <w:ilvl w:val="1"/>
          <w:numId w:val="2"/>
        </w:numPr>
        <w:tabs>
          <w:tab w:val="left" w:pos="1462"/>
        </w:tabs>
        <w:spacing w:before="0" w:after="0" w:line="280" w:lineRule="exact"/>
        <w:ind w:left="1462" w:right="0" w:hanging="359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menu 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pacing w:val="-2"/>
          <w:sz w:val="24"/>
        </w:rPr>
        <w:t>options:</w:t>
      </w:r>
    </w:p>
    <w:p w14:paraId="65611173">
      <w:pPr>
        <w:pStyle w:val="13"/>
        <w:numPr>
          <w:ilvl w:val="2"/>
          <w:numId w:val="2"/>
        </w:numPr>
        <w:tabs>
          <w:tab w:val="left" w:pos="2182"/>
        </w:tabs>
        <w:spacing w:before="0" w:after="0" w:line="272" w:lineRule="exact"/>
        <w:ind w:left="2182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Quiz</w:t>
      </w:r>
    </w:p>
    <w:p w14:paraId="13C1EA1D">
      <w:pPr>
        <w:pStyle w:val="13"/>
        <w:numPr>
          <w:ilvl w:val="2"/>
          <w:numId w:val="2"/>
        </w:numPr>
        <w:tabs>
          <w:tab w:val="left" w:pos="2182"/>
        </w:tabs>
        <w:spacing w:before="0" w:after="0" w:line="275" w:lineRule="exact"/>
        <w:ind w:left="2182" w:right="0" w:hanging="359"/>
        <w:jc w:val="left"/>
        <w:rPr>
          <w:sz w:val="24"/>
        </w:rPr>
      </w:pPr>
      <w:r>
        <w:rPr>
          <w:sz w:val="24"/>
        </w:rPr>
        <w:t>View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High </w:t>
      </w:r>
      <w:r>
        <w:rPr>
          <w:spacing w:val="-2"/>
          <w:sz w:val="24"/>
        </w:rPr>
        <w:t>Scores</w:t>
      </w:r>
    </w:p>
    <w:p w14:paraId="659A5A9F">
      <w:pPr>
        <w:pStyle w:val="13"/>
        <w:numPr>
          <w:ilvl w:val="2"/>
          <w:numId w:val="2"/>
        </w:numPr>
        <w:tabs>
          <w:tab w:val="left" w:pos="2182"/>
        </w:tabs>
        <w:spacing w:before="3" w:after="0" w:line="275" w:lineRule="exact"/>
        <w:ind w:left="2182" w:right="0" w:hanging="359"/>
        <w:jc w:val="left"/>
        <w:rPr>
          <w:sz w:val="24"/>
        </w:rPr>
      </w:pPr>
      <w:r>
        <w:rPr>
          <w:sz w:val="24"/>
        </w:rPr>
        <w:t xml:space="preserve">Exit </w:t>
      </w:r>
      <w:r>
        <w:rPr>
          <w:spacing w:val="-4"/>
          <w:sz w:val="24"/>
        </w:rPr>
        <w:t>Game</w:t>
      </w:r>
    </w:p>
    <w:p w14:paraId="5176CEEC">
      <w:pPr>
        <w:pStyle w:val="13"/>
        <w:numPr>
          <w:ilvl w:val="1"/>
          <w:numId w:val="2"/>
        </w:numPr>
        <w:tabs>
          <w:tab w:val="left" w:pos="1462"/>
        </w:tabs>
        <w:spacing w:before="0" w:after="0" w:line="280" w:lineRule="exact"/>
        <w:ind w:left="1462" w:right="0" w:hanging="359"/>
        <w:jc w:val="left"/>
        <w:rPr>
          <w:sz w:val="24"/>
        </w:rPr>
      </w:pPr>
      <w:r>
        <w:rPr>
          <w:sz w:val="24"/>
        </w:rPr>
        <w:t>Take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navigate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options.</w:t>
      </w:r>
    </w:p>
    <w:p w14:paraId="238DEE59">
      <w:pPr>
        <w:pStyle w:val="3"/>
        <w:numPr>
          <w:ilvl w:val="0"/>
          <w:numId w:val="2"/>
        </w:numPr>
        <w:tabs>
          <w:tab w:val="left" w:pos="743"/>
        </w:tabs>
        <w:spacing w:before="0" w:after="0" w:line="272" w:lineRule="exact"/>
        <w:ind w:left="743" w:right="0" w:hanging="360"/>
        <w:jc w:val="left"/>
        <w:rPr>
          <w:b w:val="0"/>
        </w:rPr>
      </w:pPr>
      <w:r>
        <w:t>Question</w:t>
      </w:r>
      <w:r>
        <w:rPr>
          <w:spacing w:val="-2"/>
        </w:rPr>
        <w:t xml:space="preserve"> Bank</w:t>
      </w:r>
      <w:r>
        <w:rPr>
          <w:b w:val="0"/>
          <w:spacing w:val="-2"/>
        </w:rPr>
        <w:t>:</w:t>
      </w:r>
    </w:p>
    <w:p w14:paraId="484D2005">
      <w:pPr>
        <w:pStyle w:val="13"/>
        <w:numPr>
          <w:ilvl w:val="0"/>
          <w:numId w:val="0"/>
        </w:numPr>
        <w:tabs>
          <w:tab w:val="left" w:pos="2182"/>
        </w:tabs>
        <w:spacing w:before="0" w:after="0" w:line="272" w:lineRule="exact"/>
        <w:ind w:right="0" w:rightChars="0" w:firstLine="833" w:firstLineChars="350"/>
        <w:jc w:val="left"/>
        <w:rPr>
          <w:spacing w:val="-1"/>
          <w:sz w:val="24"/>
        </w:rPr>
      </w:pPr>
      <w:r>
        <w:rPr>
          <w:spacing w:val="-1"/>
          <w:sz w:val="24"/>
        </w:rPr>
        <w:t>Player can choose from categories such as:</w:t>
      </w:r>
    </w:p>
    <w:p w14:paraId="2230A12F">
      <w:pPr>
        <w:pStyle w:val="13"/>
        <w:numPr>
          <w:ilvl w:val="2"/>
          <w:numId w:val="2"/>
        </w:numPr>
        <w:tabs>
          <w:tab w:val="left" w:pos="2182"/>
        </w:tabs>
        <w:spacing w:before="0" w:after="0" w:line="272" w:lineRule="exact"/>
        <w:ind w:left="2182" w:right="0" w:hanging="359"/>
        <w:jc w:val="left"/>
        <w:rPr>
          <w:spacing w:val="-1"/>
          <w:sz w:val="24"/>
        </w:rPr>
      </w:pPr>
      <w:r>
        <w:rPr>
          <w:spacing w:val="-1"/>
          <w:sz w:val="24"/>
        </w:rPr>
        <w:t>Science</w:t>
      </w:r>
    </w:p>
    <w:p w14:paraId="1564A693">
      <w:pPr>
        <w:pStyle w:val="13"/>
        <w:numPr>
          <w:ilvl w:val="2"/>
          <w:numId w:val="2"/>
        </w:numPr>
        <w:tabs>
          <w:tab w:val="left" w:pos="2182"/>
        </w:tabs>
        <w:spacing w:before="0" w:after="0" w:line="272" w:lineRule="exact"/>
        <w:ind w:left="2182" w:right="0" w:hanging="359"/>
        <w:jc w:val="left"/>
        <w:rPr>
          <w:spacing w:val="-1"/>
          <w:sz w:val="24"/>
        </w:rPr>
      </w:pPr>
      <w:r>
        <w:rPr>
          <w:spacing w:val="-1"/>
          <w:sz w:val="24"/>
        </w:rPr>
        <w:t>Computer</w:t>
      </w:r>
    </w:p>
    <w:p w14:paraId="4E19F011">
      <w:pPr>
        <w:pStyle w:val="13"/>
        <w:numPr>
          <w:ilvl w:val="2"/>
          <w:numId w:val="2"/>
        </w:numPr>
        <w:tabs>
          <w:tab w:val="left" w:pos="2182"/>
        </w:tabs>
        <w:spacing w:before="0" w:after="0" w:line="272" w:lineRule="exact"/>
        <w:ind w:left="2182" w:right="0" w:hanging="359"/>
        <w:jc w:val="left"/>
        <w:rPr>
          <w:spacing w:val="-1"/>
          <w:sz w:val="24"/>
        </w:rPr>
      </w:pPr>
      <w:r>
        <w:rPr>
          <w:spacing w:val="-1"/>
          <w:sz w:val="24"/>
        </w:rPr>
        <w:t>Sports</w:t>
      </w:r>
    </w:p>
    <w:p w14:paraId="1F25C107">
      <w:pPr>
        <w:pStyle w:val="13"/>
        <w:numPr>
          <w:ilvl w:val="2"/>
          <w:numId w:val="2"/>
        </w:numPr>
        <w:tabs>
          <w:tab w:val="left" w:pos="2182"/>
        </w:tabs>
        <w:spacing w:before="0" w:after="0" w:line="272" w:lineRule="exact"/>
        <w:ind w:left="2182" w:right="0" w:hanging="359"/>
        <w:jc w:val="left"/>
        <w:rPr>
          <w:spacing w:val="-1"/>
          <w:sz w:val="24"/>
        </w:rPr>
      </w:pPr>
      <w:r>
        <w:rPr>
          <w:spacing w:val="-1"/>
          <w:sz w:val="24"/>
        </w:rPr>
        <w:t>History</w:t>
      </w:r>
    </w:p>
    <w:p w14:paraId="4BF2BD33">
      <w:pPr>
        <w:pStyle w:val="13"/>
        <w:numPr>
          <w:ilvl w:val="2"/>
          <w:numId w:val="2"/>
        </w:numPr>
        <w:tabs>
          <w:tab w:val="left" w:pos="2182"/>
        </w:tabs>
        <w:spacing w:before="0" w:after="0" w:line="272" w:lineRule="exact"/>
        <w:ind w:left="2182" w:right="0" w:hanging="359"/>
        <w:jc w:val="left"/>
        <w:rPr>
          <w:spacing w:val="-1"/>
          <w:sz w:val="24"/>
        </w:rPr>
      </w:pPr>
      <w:r>
        <w:rPr>
          <w:spacing w:val="-1"/>
          <w:sz w:val="24"/>
        </w:rPr>
        <w:t>IQ/Logic</w:t>
      </w:r>
    </w:p>
    <w:p w14:paraId="4A6AB9B4">
      <w:pPr>
        <w:pStyle w:val="13"/>
        <w:numPr>
          <w:ilvl w:val="0"/>
          <w:numId w:val="0"/>
        </w:numPr>
        <w:tabs>
          <w:tab w:val="left" w:pos="2182"/>
        </w:tabs>
        <w:spacing w:before="0" w:after="0" w:line="272" w:lineRule="exact"/>
        <w:ind w:right="0" w:rightChars="0" w:firstLine="952" w:firstLineChars="400"/>
        <w:jc w:val="left"/>
        <w:rPr>
          <w:spacing w:val="-1"/>
          <w:sz w:val="24"/>
        </w:rPr>
      </w:pPr>
      <w:r>
        <w:rPr>
          <w:spacing w:val="-1"/>
          <w:sz w:val="24"/>
        </w:rPr>
        <w:t>Each category has its own question file:</w:t>
      </w:r>
    </w:p>
    <w:p w14:paraId="0CAC1C35">
      <w:pPr>
        <w:pStyle w:val="13"/>
        <w:numPr>
          <w:ilvl w:val="2"/>
          <w:numId w:val="2"/>
        </w:numPr>
        <w:tabs>
          <w:tab w:val="left" w:pos="2182"/>
        </w:tabs>
        <w:spacing w:before="0" w:after="0" w:line="272" w:lineRule="exact"/>
        <w:ind w:left="2182" w:right="0" w:hanging="359"/>
        <w:jc w:val="left"/>
        <w:rPr>
          <w:rFonts w:hint="default"/>
          <w:spacing w:val="-1"/>
          <w:sz w:val="24"/>
        </w:rPr>
      </w:pPr>
      <w:r>
        <w:rPr>
          <w:rFonts w:hint="default"/>
          <w:spacing w:val="-1"/>
          <w:sz w:val="24"/>
        </w:rPr>
        <w:t>science.txt</w:t>
      </w:r>
    </w:p>
    <w:p w14:paraId="01A5FC26">
      <w:pPr>
        <w:pStyle w:val="13"/>
        <w:numPr>
          <w:ilvl w:val="2"/>
          <w:numId w:val="2"/>
        </w:numPr>
        <w:tabs>
          <w:tab w:val="left" w:pos="2182"/>
        </w:tabs>
        <w:spacing w:before="0" w:after="0" w:line="272" w:lineRule="exact"/>
        <w:ind w:left="2182" w:right="0" w:hanging="359"/>
        <w:jc w:val="left"/>
        <w:rPr>
          <w:rFonts w:hint="default"/>
          <w:spacing w:val="-1"/>
          <w:sz w:val="24"/>
        </w:rPr>
      </w:pPr>
      <w:r>
        <w:rPr>
          <w:rFonts w:hint="default"/>
          <w:spacing w:val="-1"/>
          <w:sz w:val="24"/>
        </w:rPr>
        <w:t>sports.txt</w:t>
      </w:r>
    </w:p>
    <w:p w14:paraId="623028A0">
      <w:pPr>
        <w:pStyle w:val="13"/>
        <w:numPr>
          <w:ilvl w:val="2"/>
          <w:numId w:val="2"/>
        </w:numPr>
        <w:tabs>
          <w:tab w:val="left" w:pos="2182"/>
        </w:tabs>
        <w:spacing w:before="0" w:after="0" w:line="272" w:lineRule="exact"/>
        <w:ind w:left="2182" w:right="0" w:hanging="359"/>
        <w:jc w:val="left"/>
        <w:rPr>
          <w:rFonts w:hint="default"/>
          <w:spacing w:val="-1"/>
          <w:sz w:val="24"/>
        </w:rPr>
      </w:pPr>
      <w:r>
        <w:rPr>
          <w:rFonts w:hint="default"/>
          <w:spacing w:val="-1"/>
          <w:sz w:val="24"/>
        </w:rPr>
        <w:t>history.txt</w:t>
      </w:r>
    </w:p>
    <w:p w14:paraId="2EE8F250">
      <w:pPr>
        <w:pStyle w:val="13"/>
        <w:numPr>
          <w:ilvl w:val="2"/>
          <w:numId w:val="2"/>
        </w:numPr>
        <w:tabs>
          <w:tab w:val="left" w:pos="2182"/>
        </w:tabs>
        <w:spacing w:before="0" w:after="0" w:line="272" w:lineRule="exact"/>
        <w:ind w:left="2182" w:right="0" w:hanging="359"/>
        <w:jc w:val="left"/>
        <w:rPr>
          <w:rFonts w:hint="default"/>
          <w:spacing w:val="-1"/>
          <w:sz w:val="24"/>
        </w:rPr>
      </w:pPr>
      <w:r>
        <w:rPr>
          <w:rFonts w:hint="default"/>
          <w:spacing w:val="-1"/>
          <w:sz w:val="24"/>
        </w:rPr>
        <w:t>computer.txt</w:t>
      </w:r>
    </w:p>
    <w:p w14:paraId="3301BE26">
      <w:pPr>
        <w:pStyle w:val="13"/>
        <w:numPr>
          <w:ilvl w:val="2"/>
          <w:numId w:val="2"/>
        </w:numPr>
        <w:tabs>
          <w:tab w:val="left" w:pos="2182"/>
        </w:tabs>
        <w:spacing w:before="0" w:after="0" w:line="272" w:lineRule="exact"/>
        <w:ind w:left="2182" w:right="0" w:hanging="359"/>
        <w:jc w:val="left"/>
        <w:rPr>
          <w:rFonts w:hint="default"/>
          <w:spacing w:val="-1"/>
          <w:sz w:val="24"/>
        </w:rPr>
      </w:pPr>
      <w:r>
        <w:rPr>
          <w:rFonts w:hint="default"/>
          <w:spacing w:val="-1"/>
          <w:sz w:val="24"/>
        </w:rPr>
        <w:t>iq.txt</w:t>
      </w:r>
    </w:p>
    <w:p w14:paraId="09A7FC89">
      <w:pPr>
        <w:pStyle w:val="13"/>
        <w:numPr>
          <w:ilvl w:val="1"/>
          <w:numId w:val="2"/>
        </w:numPr>
        <w:tabs>
          <w:tab w:val="left" w:pos="1462"/>
        </w:tabs>
        <w:spacing w:before="0" w:after="0" w:line="280" w:lineRule="exact"/>
        <w:ind w:left="1462" w:right="0" w:hanging="359"/>
        <w:jc w:val="left"/>
        <w:rPr>
          <w:sz w:val="24"/>
        </w:rPr>
      </w:pPr>
    </w:p>
    <w:p w14:paraId="74D71CC9">
      <w:pPr>
        <w:pStyle w:val="13"/>
        <w:numPr>
          <w:ilvl w:val="1"/>
          <w:numId w:val="2"/>
        </w:numPr>
        <w:tabs>
          <w:tab w:val="left" w:pos="1462"/>
        </w:tabs>
        <w:spacing w:before="0" w:after="0" w:line="280" w:lineRule="exact"/>
        <w:ind w:left="1462" w:right="0" w:hanging="359"/>
        <w:jc w:val="left"/>
        <w:rPr>
          <w:sz w:val="24"/>
        </w:rPr>
      </w:pP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question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includes:</w:t>
      </w:r>
    </w:p>
    <w:p w14:paraId="74FF8E10">
      <w:pPr>
        <w:pStyle w:val="13"/>
        <w:numPr>
          <w:ilvl w:val="2"/>
          <w:numId w:val="2"/>
        </w:numPr>
        <w:tabs>
          <w:tab w:val="left" w:pos="2182"/>
        </w:tabs>
        <w:spacing w:before="0" w:after="0" w:line="272" w:lineRule="exact"/>
        <w:ind w:left="2182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question </w:t>
      </w:r>
      <w:r>
        <w:rPr>
          <w:spacing w:val="-2"/>
          <w:sz w:val="24"/>
        </w:rPr>
        <w:t>statement.</w:t>
      </w:r>
    </w:p>
    <w:p w14:paraId="51378C91">
      <w:pPr>
        <w:pStyle w:val="13"/>
        <w:numPr>
          <w:ilvl w:val="2"/>
          <w:numId w:val="2"/>
        </w:numPr>
        <w:tabs>
          <w:tab w:val="left" w:pos="2182"/>
        </w:tabs>
        <w:spacing w:before="0" w:after="0" w:line="275" w:lineRule="exact"/>
        <w:ind w:left="2182" w:right="0" w:hanging="359"/>
        <w:jc w:val="left"/>
        <w:rPr>
          <w:sz w:val="24"/>
        </w:rPr>
      </w:pPr>
      <w:r>
        <w:rPr>
          <w:sz w:val="24"/>
        </w:rPr>
        <w:t>Four</w:t>
      </w:r>
      <w:r>
        <w:rPr>
          <w:spacing w:val="-2"/>
          <w:sz w:val="24"/>
        </w:rPr>
        <w:t xml:space="preserve"> </w:t>
      </w:r>
      <w:r>
        <w:rPr>
          <w:sz w:val="24"/>
        </w:rPr>
        <w:t>multiple-choice</w:t>
      </w:r>
      <w:r>
        <w:rPr>
          <w:spacing w:val="-2"/>
          <w:sz w:val="24"/>
        </w:rPr>
        <w:t xml:space="preserve"> options.</w:t>
      </w:r>
    </w:p>
    <w:p w14:paraId="3D730C3D">
      <w:pPr>
        <w:pStyle w:val="13"/>
        <w:numPr>
          <w:ilvl w:val="2"/>
          <w:numId w:val="2"/>
        </w:numPr>
        <w:tabs>
          <w:tab w:val="left" w:pos="2182"/>
        </w:tabs>
        <w:spacing w:before="2" w:after="0" w:line="275" w:lineRule="exact"/>
        <w:ind w:left="2182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answer.</w:t>
      </w:r>
    </w:p>
    <w:p w14:paraId="5AD27429">
      <w:pPr>
        <w:pStyle w:val="13"/>
        <w:numPr>
          <w:ilvl w:val="0"/>
          <w:numId w:val="0"/>
        </w:numPr>
        <w:tabs>
          <w:tab w:val="left" w:pos="2182"/>
        </w:tabs>
        <w:spacing w:before="2" w:after="0" w:line="275" w:lineRule="exact"/>
        <w:ind w:right="0" w:rightChars="0"/>
        <w:jc w:val="left"/>
        <w:rPr>
          <w:sz w:val="24"/>
        </w:rPr>
      </w:pPr>
    </w:p>
    <w:p w14:paraId="52C792F8">
      <w:pPr>
        <w:pStyle w:val="3"/>
        <w:numPr>
          <w:ilvl w:val="0"/>
          <w:numId w:val="2"/>
        </w:numPr>
        <w:tabs>
          <w:tab w:val="left" w:pos="743"/>
        </w:tabs>
        <w:spacing w:before="0" w:after="0" w:line="275" w:lineRule="exact"/>
        <w:ind w:left="743" w:right="0" w:hanging="360"/>
        <w:jc w:val="left"/>
        <w:rPr>
          <w:b w:val="0"/>
        </w:rPr>
      </w:pPr>
      <w:r>
        <w:t>Basic</w:t>
      </w:r>
      <w:r>
        <w:rPr>
          <w:spacing w:val="-3"/>
        </w:rPr>
        <w:t xml:space="preserve"> </w:t>
      </w:r>
      <w:r>
        <w:rPr>
          <w:spacing w:val="-2"/>
        </w:rPr>
        <w:t>Gameplay</w:t>
      </w:r>
      <w:r>
        <w:rPr>
          <w:b w:val="0"/>
          <w:spacing w:val="-2"/>
        </w:rPr>
        <w:t>:</w:t>
      </w:r>
    </w:p>
    <w:p w14:paraId="7A612754">
      <w:pPr>
        <w:pStyle w:val="13"/>
        <w:numPr>
          <w:ilvl w:val="1"/>
          <w:numId w:val="2"/>
        </w:numPr>
        <w:tabs>
          <w:tab w:val="left" w:pos="1462"/>
        </w:tabs>
        <w:spacing w:before="3" w:after="0" w:line="279" w:lineRule="exact"/>
        <w:ind w:left="1462" w:right="0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2"/>
          <w:sz w:val="24"/>
        </w:rPr>
        <w:t xml:space="preserve"> </w:t>
      </w:r>
      <w:r>
        <w:rPr>
          <w:sz w:val="24"/>
        </w:rPr>
        <w:t>10</w:t>
      </w:r>
      <w:r>
        <w:rPr>
          <w:spacing w:val="-1"/>
          <w:sz w:val="24"/>
        </w:rPr>
        <w:t xml:space="preserve"> </w:t>
      </w:r>
      <w:r>
        <w:rPr>
          <w:sz w:val="24"/>
        </w:rPr>
        <w:t>randomly</w:t>
      </w:r>
      <w:r>
        <w:rPr>
          <w:spacing w:val="-1"/>
          <w:sz w:val="24"/>
        </w:rPr>
        <w:t xml:space="preserve"> </w:t>
      </w:r>
      <w:r>
        <w:rPr>
          <w:sz w:val="24"/>
        </w:rPr>
        <w:t>selected</w:t>
      </w:r>
      <w:r>
        <w:rPr>
          <w:spacing w:val="-1"/>
          <w:sz w:val="24"/>
        </w:rPr>
        <w:t xml:space="preserve"> </w:t>
      </w:r>
      <w:r>
        <w:rPr>
          <w:sz w:val="24"/>
        </w:rPr>
        <w:t>questions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during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quiz</w:t>
      </w:r>
      <w:r>
        <w:rPr>
          <w:spacing w:val="-2"/>
          <w:sz w:val="24"/>
        </w:rPr>
        <w:t xml:space="preserve"> session.</w:t>
      </w:r>
    </w:p>
    <w:p w14:paraId="64C92B0F">
      <w:pPr>
        <w:pStyle w:val="13"/>
        <w:numPr>
          <w:ilvl w:val="1"/>
          <w:numId w:val="2"/>
        </w:numPr>
        <w:tabs>
          <w:tab w:val="left" w:pos="1462"/>
        </w:tabs>
        <w:spacing w:before="0" w:after="0" w:line="278" w:lineRule="exact"/>
        <w:ind w:left="1462" w:right="0" w:hanging="359"/>
        <w:jc w:val="left"/>
        <w:rPr>
          <w:sz w:val="24"/>
        </w:rPr>
      </w:pPr>
      <w:r>
        <w:rPr>
          <w:sz w:val="24"/>
        </w:rPr>
        <w:t>Allow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player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answer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keys</w:t>
      </w:r>
      <w:r>
        <w:rPr>
          <w:spacing w:val="-1"/>
          <w:sz w:val="24"/>
        </w:rPr>
        <w:t xml:space="preserve"> </w:t>
      </w:r>
      <w:r>
        <w:rPr>
          <w:sz w:val="24"/>
        </w:rPr>
        <w:t>(1-</w:t>
      </w:r>
      <w:r>
        <w:rPr>
          <w:spacing w:val="-5"/>
          <w:sz w:val="24"/>
        </w:rPr>
        <w:t>4).</w:t>
      </w:r>
    </w:p>
    <w:p w14:paraId="0AA9AF60">
      <w:pPr>
        <w:pStyle w:val="13"/>
        <w:numPr>
          <w:ilvl w:val="1"/>
          <w:numId w:val="2"/>
        </w:numPr>
        <w:tabs>
          <w:tab w:val="left" w:pos="1462"/>
        </w:tabs>
        <w:spacing w:before="0" w:after="0" w:line="284" w:lineRule="exact"/>
        <w:ind w:left="1462" w:right="0" w:hanging="359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immediate</w:t>
      </w:r>
      <w:r>
        <w:rPr>
          <w:spacing w:val="-3"/>
          <w:sz w:val="24"/>
        </w:rPr>
        <w:t xml:space="preserve"> </w:t>
      </w:r>
      <w:r>
        <w:rPr>
          <w:sz w:val="24"/>
        </w:rPr>
        <w:t>feedback</w:t>
      </w:r>
      <w:r>
        <w:rPr>
          <w:spacing w:val="-2"/>
          <w:sz w:val="24"/>
        </w:rPr>
        <w:t xml:space="preserve"> </w:t>
      </w:r>
      <w:r>
        <w:rPr>
          <w:sz w:val="24"/>
        </w:rPr>
        <w:t>(Correct/Wrong)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track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score.</w:t>
      </w:r>
    </w:p>
    <w:p w14:paraId="1A6F3BD7">
      <w:pPr>
        <w:pStyle w:val="7"/>
      </w:pPr>
    </w:p>
    <w:p w14:paraId="55BA3B6F">
      <w:pPr>
        <w:pStyle w:val="7"/>
      </w:pPr>
    </w:p>
    <w:p w14:paraId="47896376">
      <w:pPr>
        <w:pStyle w:val="7"/>
      </w:pPr>
    </w:p>
    <w:p w14:paraId="68062A59">
      <w:pPr>
        <w:pStyle w:val="7"/>
      </w:pPr>
    </w:p>
    <w:p w14:paraId="5D181DB4">
      <w:pPr>
        <w:pStyle w:val="7"/>
      </w:pPr>
    </w:p>
    <w:p w14:paraId="2872990F">
      <w:pPr>
        <w:pStyle w:val="7"/>
        <w:spacing w:before="44"/>
      </w:pPr>
    </w:p>
    <w:p w14:paraId="1D0DF539">
      <w:pPr>
        <w:pStyle w:val="3"/>
        <w:ind w:left="23" w:firstLine="0"/>
      </w:pPr>
      <w:r>
        <w:t>Phase</w:t>
      </w:r>
      <w:r>
        <w:rPr>
          <w:spacing w:val="-5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Modularization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Advanced</w:t>
      </w:r>
      <w:r>
        <w:rPr>
          <w:spacing w:val="-2"/>
        </w:rPr>
        <w:t xml:space="preserve"> </w:t>
      </w:r>
      <w:r>
        <w:t>Gameplay</w:t>
      </w:r>
      <w:r>
        <w:rPr>
          <w:spacing w:val="-2"/>
        </w:rPr>
        <w:t xml:space="preserve"> Features</w:t>
      </w:r>
    </w:p>
    <w:p w14:paraId="7ACFAFC9">
      <w:pPr>
        <w:pStyle w:val="7"/>
        <w:rPr>
          <w:b/>
        </w:rPr>
      </w:pPr>
    </w:p>
    <w:p w14:paraId="1EA37825">
      <w:pPr>
        <w:pStyle w:val="7"/>
        <w:ind w:left="23"/>
      </w:pPr>
      <w:r>
        <w:rPr>
          <w:b/>
        </w:rPr>
        <w:t>Objective</w:t>
      </w:r>
      <w:r>
        <w:t>:</w:t>
      </w:r>
      <w:r>
        <w:rPr>
          <w:spacing w:val="-4"/>
        </w:rPr>
        <w:t xml:space="preserve"> </w:t>
      </w:r>
      <w:r>
        <w:t>Expand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advanced</w:t>
      </w:r>
      <w:r>
        <w:rPr>
          <w:spacing w:val="-1"/>
        </w:rPr>
        <w:t xml:space="preserve"> </w:t>
      </w:r>
      <w:r>
        <w:t>functionalities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modular</w:t>
      </w:r>
      <w:r>
        <w:rPr>
          <w:spacing w:val="-1"/>
        </w:rPr>
        <w:t xml:space="preserve"> </w:t>
      </w:r>
      <w:r>
        <w:rPr>
          <w:spacing w:val="-2"/>
        </w:rPr>
        <w:t>programming.</w:t>
      </w:r>
    </w:p>
    <w:p w14:paraId="65B8645A">
      <w:pPr>
        <w:pStyle w:val="7"/>
      </w:pPr>
    </w:p>
    <w:p w14:paraId="0FF1F370">
      <w:pPr>
        <w:pStyle w:val="3"/>
        <w:numPr>
          <w:ilvl w:val="0"/>
          <w:numId w:val="3"/>
        </w:numPr>
        <w:tabs>
          <w:tab w:val="left" w:pos="743"/>
        </w:tabs>
        <w:spacing w:before="0" w:after="0" w:line="240" w:lineRule="auto"/>
        <w:ind w:left="743" w:right="0" w:hanging="360"/>
        <w:jc w:val="left"/>
        <w:rPr>
          <w:b w:val="0"/>
        </w:rPr>
      </w:pPr>
      <w:r>
        <w:t>Modular</w:t>
      </w:r>
      <w:r>
        <w:rPr>
          <w:spacing w:val="-3"/>
        </w:rPr>
        <w:t xml:space="preserve"> </w:t>
      </w:r>
      <w:r>
        <w:rPr>
          <w:spacing w:val="-2"/>
        </w:rPr>
        <w:t>Functions</w:t>
      </w:r>
      <w:r>
        <w:rPr>
          <w:b w:val="0"/>
          <w:spacing w:val="-2"/>
        </w:rPr>
        <w:t>:</w:t>
      </w:r>
    </w:p>
    <w:p w14:paraId="456A4517">
      <w:pPr>
        <w:pStyle w:val="13"/>
        <w:numPr>
          <w:ilvl w:val="1"/>
          <w:numId w:val="3"/>
        </w:numPr>
        <w:tabs>
          <w:tab w:val="left" w:pos="1462"/>
        </w:tabs>
        <w:spacing w:before="3" w:after="0" w:line="279" w:lineRule="exact"/>
        <w:ind w:left="1462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functions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for:</w:t>
      </w:r>
    </w:p>
    <w:p w14:paraId="7853B549">
      <w:pPr>
        <w:pStyle w:val="13"/>
        <w:numPr>
          <w:ilvl w:val="2"/>
          <w:numId w:val="3"/>
        </w:numPr>
        <w:tabs>
          <w:tab w:val="left" w:pos="2182"/>
        </w:tabs>
        <w:spacing w:before="0" w:after="0" w:line="271" w:lineRule="exact"/>
        <w:ind w:left="2182" w:right="0" w:hanging="359"/>
        <w:jc w:val="left"/>
        <w:rPr>
          <w:sz w:val="24"/>
        </w:rPr>
      </w:pPr>
      <w:r>
        <w:rPr>
          <w:sz w:val="24"/>
        </w:rPr>
        <w:t>Loading</w:t>
      </w:r>
      <w:r>
        <w:rPr>
          <w:spacing w:val="-1"/>
          <w:sz w:val="24"/>
        </w:rPr>
        <w:t xml:space="preserve"> </w:t>
      </w:r>
      <w:r>
        <w:rPr>
          <w:sz w:val="24"/>
        </w:rPr>
        <w:t>questions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5132A092">
      <w:pPr>
        <w:pStyle w:val="13"/>
        <w:numPr>
          <w:ilvl w:val="2"/>
          <w:numId w:val="3"/>
        </w:numPr>
        <w:tabs>
          <w:tab w:val="left" w:pos="2182"/>
        </w:tabs>
        <w:spacing w:before="2" w:after="0" w:line="275" w:lineRule="exact"/>
        <w:ind w:left="2182" w:right="0" w:hanging="359"/>
        <w:jc w:val="left"/>
        <w:rPr>
          <w:sz w:val="24"/>
        </w:rPr>
      </w:pPr>
      <w:r>
        <w:rPr>
          <w:sz w:val="24"/>
        </w:rPr>
        <w:t>Displaying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question.</w:t>
      </w:r>
    </w:p>
    <w:p w14:paraId="687366F6">
      <w:pPr>
        <w:pStyle w:val="13"/>
        <w:numPr>
          <w:ilvl w:val="2"/>
          <w:numId w:val="3"/>
        </w:numPr>
        <w:tabs>
          <w:tab w:val="left" w:pos="2182"/>
        </w:tabs>
        <w:spacing w:before="0" w:after="0" w:line="275" w:lineRule="exact"/>
        <w:ind w:left="2182" w:right="0" w:hanging="359"/>
        <w:jc w:val="left"/>
        <w:rPr>
          <w:sz w:val="24"/>
        </w:rPr>
      </w:pPr>
      <w:r>
        <w:rPr>
          <w:sz w:val="24"/>
        </w:rPr>
        <w:t>Calculating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displaying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scores.</w:t>
      </w:r>
    </w:p>
    <w:p w14:paraId="0E233A24">
      <w:pPr>
        <w:pStyle w:val="13"/>
        <w:numPr>
          <w:ilvl w:val="2"/>
          <w:numId w:val="3"/>
        </w:numPr>
        <w:tabs>
          <w:tab w:val="left" w:pos="2182"/>
        </w:tabs>
        <w:spacing w:before="3" w:after="0" w:line="275" w:lineRule="exact"/>
        <w:ind w:left="2182" w:right="0" w:hanging="359"/>
        <w:jc w:val="left"/>
        <w:rPr>
          <w:sz w:val="24"/>
        </w:rPr>
      </w:pPr>
      <w:r>
        <w:rPr>
          <w:sz w:val="24"/>
        </w:rPr>
        <w:t>Updating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high </w:t>
      </w:r>
      <w:r>
        <w:rPr>
          <w:spacing w:val="-2"/>
          <w:sz w:val="24"/>
        </w:rPr>
        <w:t>scores.</w:t>
      </w:r>
    </w:p>
    <w:p w14:paraId="0C956DCE">
      <w:pPr>
        <w:pStyle w:val="13"/>
        <w:numPr>
          <w:ilvl w:val="1"/>
          <w:numId w:val="3"/>
        </w:numPr>
        <w:tabs>
          <w:tab w:val="left" w:pos="1462"/>
        </w:tabs>
        <w:spacing w:before="0" w:after="0" w:line="283" w:lineRule="exact"/>
        <w:ind w:left="1462" w:right="0" w:hanging="359"/>
        <w:jc w:val="left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reusable</w:t>
      </w:r>
      <w:r>
        <w:rPr>
          <w:spacing w:val="-2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handle</w:t>
      </w:r>
      <w:r>
        <w:rPr>
          <w:spacing w:val="-2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parts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game.</w:t>
      </w:r>
    </w:p>
    <w:p w14:paraId="56D4747C">
      <w:pPr>
        <w:pStyle w:val="13"/>
        <w:spacing w:after="0" w:line="283" w:lineRule="exact"/>
        <w:jc w:val="left"/>
        <w:rPr>
          <w:sz w:val="24"/>
        </w:rPr>
        <w:sectPr>
          <w:pgSz w:w="11910" w:h="16840"/>
          <w:pgMar w:top="1360" w:right="1417" w:bottom="280" w:left="1417" w:header="720" w:footer="720" w:gutter="0"/>
          <w:cols w:space="720" w:num="1"/>
        </w:sectPr>
      </w:pPr>
    </w:p>
    <w:p w14:paraId="6BDEF52B">
      <w:pPr>
        <w:pStyle w:val="3"/>
        <w:numPr>
          <w:ilvl w:val="0"/>
          <w:numId w:val="3"/>
        </w:numPr>
        <w:tabs>
          <w:tab w:val="left" w:pos="743"/>
        </w:tabs>
        <w:spacing w:before="78" w:after="0" w:line="275" w:lineRule="exact"/>
        <w:ind w:left="743" w:right="0" w:hanging="360"/>
        <w:jc w:val="left"/>
        <w:rPr>
          <w:b w:val="0"/>
        </w:rPr>
      </w:pPr>
      <w:r>
        <w:t>Randomized</w:t>
      </w:r>
      <w:r>
        <w:rPr>
          <w:spacing w:val="-3"/>
        </w:rPr>
        <w:t xml:space="preserve"> </w:t>
      </w:r>
      <w:r>
        <w:t>Question</w:t>
      </w:r>
      <w:r>
        <w:rPr>
          <w:spacing w:val="-2"/>
        </w:rPr>
        <w:t xml:space="preserve"> Order</w:t>
      </w:r>
      <w:r>
        <w:rPr>
          <w:b w:val="0"/>
          <w:spacing w:val="-2"/>
        </w:rPr>
        <w:t>:</w:t>
      </w:r>
    </w:p>
    <w:p w14:paraId="4D489494">
      <w:pPr>
        <w:pStyle w:val="13"/>
        <w:numPr>
          <w:ilvl w:val="1"/>
          <w:numId w:val="3"/>
        </w:numPr>
        <w:tabs>
          <w:tab w:val="left" w:pos="1463"/>
        </w:tabs>
        <w:spacing w:before="3" w:after="0" w:line="235" w:lineRule="auto"/>
        <w:ind w:left="1463" w:right="306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randomization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shuffle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order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questions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>options</w:t>
      </w:r>
      <w:r>
        <w:rPr>
          <w:spacing w:val="-3"/>
          <w:sz w:val="24"/>
        </w:rPr>
        <w:t xml:space="preserve"> </w:t>
      </w:r>
      <w:r>
        <w:rPr>
          <w:sz w:val="24"/>
        </w:rPr>
        <w:t>during each quiz session.</w:t>
      </w:r>
    </w:p>
    <w:p w14:paraId="3EF92A17">
      <w:pPr>
        <w:pStyle w:val="3"/>
        <w:numPr>
          <w:ilvl w:val="0"/>
          <w:numId w:val="3"/>
        </w:numPr>
        <w:tabs>
          <w:tab w:val="left" w:pos="743"/>
        </w:tabs>
        <w:spacing w:before="0" w:after="0" w:line="275" w:lineRule="exact"/>
        <w:ind w:left="743" w:right="0" w:hanging="360"/>
        <w:jc w:val="left"/>
        <w:rPr>
          <w:b w:val="0"/>
        </w:rPr>
      </w:pPr>
      <w:r>
        <w:t>Difficulty</w:t>
      </w:r>
      <w:r>
        <w:rPr>
          <w:spacing w:val="-1"/>
        </w:rPr>
        <w:t xml:space="preserve"> </w:t>
      </w:r>
      <w:r>
        <w:rPr>
          <w:spacing w:val="-2"/>
        </w:rPr>
        <w:t>Levels</w:t>
      </w:r>
      <w:r>
        <w:rPr>
          <w:b w:val="0"/>
          <w:spacing w:val="-2"/>
        </w:rPr>
        <w:t>:</w:t>
      </w:r>
    </w:p>
    <w:p w14:paraId="58684206">
      <w:pPr>
        <w:pStyle w:val="13"/>
        <w:numPr>
          <w:ilvl w:val="1"/>
          <w:numId w:val="3"/>
        </w:numPr>
        <w:tabs>
          <w:tab w:val="left" w:pos="1462"/>
        </w:tabs>
        <w:spacing w:before="3" w:after="0" w:line="279" w:lineRule="exact"/>
        <w:ind w:left="1462" w:right="0" w:hanging="359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2"/>
          <w:sz w:val="24"/>
        </w:rPr>
        <w:t xml:space="preserve"> </w:t>
      </w: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difficulty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levels:</w:t>
      </w:r>
    </w:p>
    <w:p w14:paraId="7C0B06B9">
      <w:pPr>
        <w:pStyle w:val="13"/>
        <w:numPr>
          <w:ilvl w:val="2"/>
          <w:numId w:val="3"/>
        </w:numPr>
        <w:tabs>
          <w:tab w:val="left" w:pos="2182"/>
        </w:tabs>
        <w:spacing w:before="0" w:after="0" w:line="271" w:lineRule="exact"/>
        <w:ind w:left="2182" w:right="0" w:hanging="359"/>
        <w:jc w:val="left"/>
        <w:rPr>
          <w:sz w:val="24"/>
        </w:rPr>
      </w:pPr>
      <w:r>
        <w:rPr>
          <w:sz w:val="24"/>
        </w:rPr>
        <w:t>Easy:</w:t>
      </w:r>
      <w:r>
        <w:rPr>
          <w:spacing w:val="-3"/>
          <w:sz w:val="24"/>
        </w:rPr>
        <w:t xml:space="preserve"> </w:t>
      </w:r>
      <w:r>
        <w:rPr>
          <w:sz w:val="24"/>
        </w:rPr>
        <w:t>General</w:t>
      </w:r>
      <w:r>
        <w:rPr>
          <w:spacing w:val="-3"/>
          <w:sz w:val="24"/>
        </w:rPr>
        <w:t xml:space="preserve"> </w:t>
      </w:r>
      <w:r>
        <w:rPr>
          <w:sz w:val="24"/>
        </w:rPr>
        <w:t>knowledge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questions.</w:t>
      </w:r>
    </w:p>
    <w:p w14:paraId="113FA219">
      <w:pPr>
        <w:pStyle w:val="13"/>
        <w:numPr>
          <w:ilvl w:val="2"/>
          <w:numId w:val="3"/>
        </w:numPr>
        <w:tabs>
          <w:tab w:val="left" w:pos="2182"/>
        </w:tabs>
        <w:spacing w:before="2" w:after="0" w:line="275" w:lineRule="exact"/>
        <w:ind w:left="2182" w:right="0" w:hanging="359"/>
        <w:jc w:val="left"/>
        <w:rPr>
          <w:sz w:val="24"/>
        </w:rPr>
      </w:pPr>
      <w:r>
        <w:rPr>
          <w:sz w:val="24"/>
        </w:rPr>
        <w:t>Medium:</w:t>
      </w:r>
      <w:r>
        <w:rPr>
          <w:spacing w:val="-2"/>
          <w:sz w:val="24"/>
        </w:rPr>
        <w:t xml:space="preserve"> </w:t>
      </w:r>
      <w:r>
        <w:rPr>
          <w:sz w:val="24"/>
        </w:rPr>
        <w:t>Moderate</w:t>
      </w:r>
      <w:r>
        <w:rPr>
          <w:spacing w:val="-2"/>
          <w:sz w:val="24"/>
        </w:rPr>
        <w:t xml:space="preserve"> </w:t>
      </w:r>
      <w:r>
        <w:rPr>
          <w:sz w:val="24"/>
        </w:rPr>
        <w:t>difficulty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questions.</w:t>
      </w:r>
    </w:p>
    <w:p w14:paraId="7DA465A9">
      <w:pPr>
        <w:pStyle w:val="13"/>
        <w:numPr>
          <w:ilvl w:val="2"/>
          <w:numId w:val="3"/>
        </w:numPr>
        <w:tabs>
          <w:tab w:val="left" w:pos="2182"/>
        </w:tabs>
        <w:spacing w:before="0" w:after="0" w:line="275" w:lineRule="exact"/>
        <w:ind w:left="2182" w:right="0" w:hanging="359"/>
        <w:jc w:val="left"/>
        <w:rPr>
          <w:sz w:val="24"/>
        </w:rPr>
      </w:pPr>
      <w:r>
        <w:rPr>
          <w:sz w:val="24"/>
        </w:rPr>
        <w:t>Hard:</w:t>
      </w:r>
      <w:r>
        <w:rPr>
          <w:spacing w:val="-3"/>
          <w:sz w:val="24"/>
        </w:rPr>
        <w:t xml:space="preserve"> </w:t>
      </w:r>
      <w:r>
        <w:rPr>
          <w:sz w:val="24"/>
        </w:rPr>
        <w:t>Advanced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technical</w:t>
      </w:r>
      <w:r>
        <w:rPr>
          <w:spacing w:val="-2"/>
          <w:sz w:val="24"/>
        </w:rPr>
        <w:t xml:space="preserve"> questions.</w:t>
      </w:r>
    </w:p>
    <w:p w14:paraId="75255B3C">
      <w:pPr>
        <w:pStyle w:val="13"/>
        <w:numPr>
          <w:ilvl w:val="1"/>
          <w:numId w:val="3"/>
        </w:numPr>
        <w:tabs>
          <w:tab w:val="left" w:pos="1462"/>
        </w:tabs>
        <w:spacing w:before="2" w:after="0" w:line="279" w:lineRule="exact"/>
        <w:ind w:left="1462" w:right="0" w:hanging="359"/>
        <w:jc w:val="left"/>
        <w:rPr>
          <w:sz w:val="24"/>
        </w:rPr>
      </w:pPr>
      <w:r>
        <w:rPr>
          <w:sz w:val="24"/>
        </w:rPr>
        <w:t>Dynamically</w:t>
      </w:r>
      <w:r>
        <w:rPr>
          <w:spacing w:val="-4"/>
          <w:sz w:val="24"/>
        </w:rPr>
        <w:t xml:space="preserve"> </w:t>
      </w:r>
      <w:r>
        <w:rPr>
          <w:sz w:val="24"/>
        </w:rPr>
        <w:t>adjust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pool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questions</w:t>
      </w:r>
      <w:r>
        <w:rPr>
          <w:spacing w:val="-2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chosen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level.</w:t>
      </w:r>
    </w:p>
    <w:p w14:paraId="13FE38BB">
      <w:pPr>
        <w:pStyle w:val="3"/>
        <w:numPr>
          <w:ilvl w:val="0"/>
          <w:numId w:val="3"/>
        </w:numPr>
        <w:tabs>
          <w:tab w:val="left" w:pos="743"/>
        </w:tabs>
        <w:spacing w:before="0" w:after="0" w:line="271" w:lineRule="exact"/>
        <w:ind w:left="743" w:right="0" w:hanging="360"/>
        <w:jc w:val="left"/>
        <w:rPr>
          <w:b w:val="0"/>
        </w:rPr>
      </w:pPr>
      <w:r>
        <w:t>Timed</w:t>
      </w:r>
      <w:r>
        <w:rPr>
          <w:spacing w:val="-1"/>
        </w:rPr>
        <w:t xml:space="preserve"> </w:t>
      </w:r>
      <w:r>
        <w:rPr>
          <w:spacing w:val="-2"/>
        </w:rPr>
        <w:t>Gameplay</w:t>
      </w:r>
      <w:r>
        <w:rPr>
          <w:b w:val="0"/>
          <w:spacing w:val="-2"/>
        </w:rPr>
        <w:t>:</w:t>
      </w:r>
    </w:p>
    <w:p w14:paraId="26F6D983">
      <w:pPr>
        <w:pStyle w:val="13"/>
        <w:numPr>
          <w:ilvl w:val="1"/>
          <w:numId w:val="3"/>
        </w:numPr>
        <w:tabs>
          <w:tab w:val="left" w:pos="1462"/>
        </w:tabs>
        <w:spacing w:before="3" w:after="0" w:line="281" w:lineRule="exact"/>
        <w:ind w:left="1462" w:right="0" w:hanging="359"/>
        <w:jc w:val="left"/>
        <w:rPr>
          <w:sz w:val="24"/>
        </w:rPr>
      </w:pPr>
      <w:r>
        <w:rPr>
          <w:sz w:val="24"/>
        </w:rPr>
        <w:t>Introduce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timer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question</w:t>
      </w:r>
      <w:r>
        <w:rPr>
          <w:spacing w:val="-1"/>
          <w:sz w:val="24"/>
        </w:rPr>
        <w:t xml:space="preserve"> </w:t>
      </w:r>
      <w:r>
        <w:rPr>
          <w:sz w:val="24"/>
        </w:rPr>
        <w:t>(e.g.,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10 </w:t>
      </w:r>
      <w:r>
        <w:rPr>
          <w:spacing w:val="-2"/>
          <w:sz w:val="24"/>
        </w:rPr>
        <w:t>seconds).</w:t>
      </w:r>
    </w:p>
    <w:p w14:paraId="79AFF117">
      <w:pPr>
        <w:pStyle w:val="13"/>
        <w:numPr>
          <w:ilvl w:val="1"/>
          <w:numId w:val="3"/>
        </w:numPr>
        <w:tabs>
          <w:tab w:val="left" w:pos="1462"/>
        </w:tabs>
        <w:spacing w:before="0" w:after="0" w:line="281" w:lineRule="exact"/>
        <w:ind w:left="1462" w:right="0" w:hanging="359"/>
        <w:jc w:val="left"/>
        <w:rPr>
          <w:sz w:val="24"/>
        </w:rPr>
      </w:pPr>
      <w:r>
        <w:rPr>
          <w:sz w:val="24"/>
        </w:rPr>
        <w:t>Penalize</w:t>
      </w:r>
      <w:r>
        <w:rPr>
          <w:spacing w:val="-3"/>
          <w:sz w:val="24"/>
        </w:rPr>
        <w:t xml:space="preserve"> </w:t>
      </w:r>
      <w:r>
        <w:rPr>
          <w:sz w:val="24"/>
        </w:rPr>
        <w:t>unanswered</w:t>
      </w:r>
      <w:r>
        <w:rPr>
          <w:spacing w:val="-2"/>
          <w:sz w:val="24"/>
        </w:rPr>
        <w:t xml:space="preserve"> </w:t>
      </w:r>
      <w:r>
        <w:rPr>
          <w:sz w:val="24"/>
        </w:rPr>
        <w:t>questions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deducting</w:t>
      </w:r>
      <w:r>
        <w:rPr>
          <w:spacing w:val="-2"/>
          <w:sz w:val="24"/>
        </w:rPr>
        <w:t xml:space="preserve"> </w:t>
      </w:r>
      <w:r>
        <w:rPr>
          <w:sz w:val="24"/>
        </w:rPr>
        <w:t>points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time.</w:t>
      </w:r>
    </w:p>
    <w:p w14:paraId="36E7A901">
      <w:pPr>
        <w:pStyle w:val="3"/>
        <w:keepNext w:val="0"/>
        <w:keepLines w:val="0"/>
        <w:widowControl/>
        <w:suppressLineNumbers w:val="0"/>
      </w:pPr>
      <w:r>
        <w:rPr>
          <w:rStyle w:val="10"/>
          <w:rFonts w:hint="default"/>
          <w:b/>
          <w:bCs/>
          <w:lang w:val="en-US"/>
        </w:rPr>
        <w:t>5</w:t>
      </w:r>
      <w:r>
        <w:rPr>
          <w:rStyle w:val="10"/>
          <w:b/>
          <w:bCs/>
        </w:rPr>
        <w:t xml:space="preserve">. Lifelines System </w:t>
      </w:r>
    </w:p>
    <w:p w14:paraId="1A6BC22D">
      <w:pPr>
        <w:pStyle w:val="9"/>
        <w:keepNext w:val="0"/>
        <w:keepLines w:val="0"/>
        <w:widowControl/>
        <w:suppressLineNumbers w:val="0"/>
        <w:ind w:firstLine="720" w:firstLineChars="0"/>
      </w:pPr>
      <w:r>
        <w:t>Inspired from KBC:</w:t>
      </w:r>
    </w:p>
    <w:p w14:paraId="76F26F8D">
      <w:pPr>
        <w:pStyle w:val="9"/>
        <w:keepNext w:val="0"/>
        <w:keepLines w:val="0"/>
        <w:widowControl/>
        <w:suppressLineNumbers w:val="0"/>
        <w:ind w:left="720" w:leftChars="0" w:firstLine="720" w:firstLineChars="0"/>
      </w:pPr>
      <w:r>
        <w:rPr>
          <w:rStyle w:val="10"/>
        </w:rPr>
        <w:t>50/50</w:t>
      </w:r>
      <w:r>
        <w:t xml:space="preserve"> → removes two wrong options</w:t>
      </w:r>
    </w:p>
    <w:p w14:paraId="451C72B9">
      <w:pPr>
        <w:pStyle w:val="9"/>
        <w:keepNext w:val="0"/>
        <w:keepLines w:val="0"/>
        <w:widowControl/>
        <w:suppressLineNumbers w:val="0"/>
        <w:ind w:left="720" w:leftChars="0" w:firstLine="720" w:firstLineChars="0"/>
      </w:pPr>
      <w:r>
        <w:rPr>
          <w:rStyle w:val="10"/>
        </w:rPr>
        <w:t>Skip Question</w:t>
      </w:r>
      <w:r>
        <w:t xml:space="preserve"> → skip without penalty</w:t>
      </w:r>
    </w:p>
    <w:p w14:paraId="6BC902A3">
      <w:pPr>
        <w:pStyle w:val="9"/>
        <w:keepNext w:val="0"/>
        <w:keepLines w:val="0"/>
        <w:widowControl/>
        <w:suppressLineNumbers w:val="0"/>
        <w:ind w:left="720" w:leftChars="0" w:firstLine="720" w:firstLineChars="0"/>
      </w:pPr>
      <w:r>
        <w:rPr>
          <w:rStyle w:val="10"/>
        </w:rPr>
        <w:t>Replace Question</w:t>
      </w:r>
      <w:r>
        <w:t xml:space="preserve"> → shows a completely new question</w:t>
      </w:r>
    </w:p>
    <w:p w14:paraId="12FB7B58">
      <w:pPr>
        <w:pStyle w:val="9"/>
        <w:keepNext w:val="0"/>
        <w:keepLines w:val="0"/>
        <w:widowControl/>
        <w:suppressLineNumbers w:val="0"/>
        <w:ind w:left="720" w:leftChars="0" w:firstLine="720" w:firstLineChars="0"/>
      </w:pPr>
      <w:r>
        <w:rPr>
          <w:rStyle w:val="10"/>
        </w:rPr>
        <w:t>Extra Time</w:t>
      </w:r>
      <w:r>
        <w:t xml:space="preserve"> → gives 10 more seconds</w:t>
      </w:r>
    </w:p>
    <w:p w14:paraId="02BED6C7">
      <w:pPr>
        <w:pStyle w:val="9"/>
        <w:keepNext w:val="0"/>
        <w:keepLines w:val="0"/>
        <w:widowControl/>
        <w:suppressLineNumbers w:val="0"/>
        <w:ind w:firstLine="720" w:firstLineChars="0"/>
      </w:pPr>
      <w:r>
        <w:t>Each lifeline can be used once per quiz.</w:t>
      </w:r>
    </w:p>
    <w:p w14:paraId="4D43CAD9">
      <w:pPr>
        <w:pStyle w:val="13"/>
        <w:numPr>
          <w:ilvl w:val="0"/>
          <w:numId w:val="0"/>
        </w:numPr>
        <w:tabs>
          <w:tab w:val="left" w:pos="1462"/>
        </w:tabs>
        <w:spacing w:before="0" w:after="0" w:line="281" w:lineRule="exact"/>
        <w:ind w:right="0" w:rightChars="0"/>
        <w:jc w:val="left"/>
        <w:rPr>
          <w:sz w:val="24"/>
        </w:rPr>
      </w:pPr>
    </w:p>
    <w:p w14:paraId="74A02DA4">
      <w:pPr>
        <w:pStyle w:val="3"/>
        <w:keepNext w:val="0"/>
        <w:keepLines w:val="0"/>
        <w:widowControl/>
        <w:suppressLineNumbers w:val="0"/>
        <w:ind w:left="0" w:leftChars="0" w:firstLine="140" w:firstLineChars="50"/>
      </w:pPr>
      <w:r>
        <w:rPr>
          <w:rStyle w:val="10"/>
          <w:rFonts w:hint="default"/>
          <w:b/>
          <w:bCs/>
          <w:lang w:val="en-US"/>
        </w:rPr>
        <w:t>6</w:t>
      </w:r>
      <w:r>
        <w:rPr>
          <w:rStyle w:val="10"/>
          <w:b/>
          <w:bCs/>
        </w:rPr>
        <w:t>. Streak Bonus System (New Gamification Feature)</w:t>
      </w:r>
    </w:p>
    <w:p w14:paraId="3CDDDD54">
      <w:pPr>
        <w:pStyle w:val="9"/>
        <w:keepNext w:val="0"/>
        <w:keepLines w:val="0"/>
        <w:widowControl/>
        <w:suppressLineNumbers w:val="0"/>
        <w:ind w:left="720"/>
      </w:pPr>
      <w:r>
        <w:t xml:space="preserve">Player gets </w:t>
      </w:r>
      <w:r>
        <w:rPr>
          <w:rStyle w:val="10"/>
        </w:rPr>
        <w:t>+5 bonus points after 3 consecutive correct answers</w:t>
      </w:r>
    </w:p>
    <w:p w14:paraId="5612E41D">
      <w:pPr>
        <w:pStyle w:val="9"/>
        <w:keepNext w:val="0"/>
        <w:keepLines w:val="0"/>
        <w:widowControl/>
        <w:suppressLineNumbers w:val="0"/>
        <w:ind w:left="720"/>
      </w:pPr>
      <w:r>
        <w:t xml:space="preserve">Player gets </w:t>
      </w:r>
      <w:r>
        <w:rPr>
          <w:rStyle w:val="10"/>
        </w:rPr>
        <w:t>+15 bonus points after 5 correct answers</w:t>
      </w:r>
    </w:p>
    <w:p w14:paraId="2713A73C">
      <w:pPr>
        <w:pStyle w:val="9"/>
        <w:keepNext w:val="0"/>
        <w:keepLines w:val="0"/>
        <w:widowControl/>
        <w:suppressLineNumbers w:val="0"/>
        <w:ind w:firstLine="720" w:firstLineChars="0"/>
      </w:pPr>
      <w:r>
        <w:t>This rewards skill and increases engagement.</w:t>
      </w:r>
    </w:p>
    <w:p w14:paraId="0FC66B66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</w:pPr>
      <w:r>
        <w:rPr>
          <w:rStyle w:val="10"/>
          <w:rFonts w:hint="default"/>
          <w:b/>
          <w:bCs/>
          <w:lang w:val="en-US"/>
        </w:rPr>
        <w:t xml:space="preserve"> </w:t>
      </w:r>
      <w:r>
        <w:rPr>
          <w:rStyle w:val="10"/>
          <w:b/>
          <w:bCs/>
        </w:rPr>
        <w:t>Negative Marking (NEW)</w:t>
      </w:r>
    </w:p>
    <w:p w14:paraId="7558EDE5">
      <w:pPr>
        <w:pStyle w:val="9"/>
        <w:keepNext w:val="0"/>
        <w:keepLines w:val="0"/>
        <w:widowControl/>
        <w:suppressLineNumbers w:val="0"/>
        <w:ind w:firstLine="720" w:firstLineChars="0"/>
      </w:pPr>
      <w:r>
        <w:t>Wrong answer deducts:</w:t>
      </w:r>
    </w:p>
    <w:p w14:paraId="42950CBF">
      <w:pPr>
        <w:pStyle w:val="9"/>
        <w:keepNext w:val="0"/>
        <w:keepLines w:val="0"/>
        <w:widowControl/>
        <w:suppressLineNumbers w:val="0"/>
        <w:ind w:left="720" w:firstLine="240" w:firstLineChars="100"/>
      </w:pPr>
      <w:r>
        <w:t>−2 points (Easy level)</w:t>
      </w:r>
    </w:p>
    <w:p w14:paraId="2369E596">
      <w:pPr>
        <w:pStyle w:val="9"/>
        <w:keepNext w:val="0"/>
        <w:keepLines w:val="0"/>
        <w:widowControl/>
        <w:suppressLineNumbers w:val="0"/>
        <w:ind w:left="720" w:firstLine="240" w:firstLineChars="100"/>
      </w:pPr>
      <w:r>
        <w:t>−3 points (Medium level)</w:t>
      </w:r>
    </w:p>
    <w:p w14:paraId="0EA6636C">
      <w:pPr>
        <w:pStyle w:val="9"/>
        <w:keepNext w:val="0"/>
        <w:keepLines w:val="0"/>
        <w:widowControl/>
        <w:suppressLineNumbers w:val="0"/>
        <w:ind w:left="720" w:firstLine="240" w:firstLineChars="100"/>
      </w:pPr>
      <w:r>
        <w:t>−5 points (Hard level)</w:t>
      </w:r>
    </w:p>
    <w:p w14:paraId="61B1F498">
      <w:pPr>
        <w:pStyle w:val="7"/>
        <w:spacing w:before="44"/>
      </w:pPr>
      <w:r>
        <w:t>This provides realistic exam-style challenge.</w:t>
      </w:r>
    </w:p>
    <w:p w14:paraId="4F64BAC1">
      <w:pPr>
        <w:pStyle w:val="7"/>
        <w:spacing w:before="44"/>
      </w:pPr>
    </w:p>
    <w:p w14:paraId="31333482">
      <w:pPr>
        <w:pStyle w:val="7"/>
        <w:spacing w:before="44"/>
      </w:pPr>
    </w:p>
    <w:p w14:paraId="49FBF824">
      <w:pPr>
        <w:pStyle w:val="7"/>
        <w:spacing w:before="44"/>
      </w:pPr>
    </w:p>
    <w:p w14:paraId="41FE2080">
      <w:pPr>
        <w:pStyle w:val="7"/>
        <w:spacing w:before="44"/>
      </w:pPr>
    </w:p>
    <w:p w14:paraId="24266042">
      <w:pPr>
        <w:pStyle w:val="7"/>
        <w:spacing w:before="44"/>
      </w:pPr>
    </w:p>
    <w:p w14:paraId="2D8268A6">
      <w:pPr>
        <w:pStyle w:val="7"/>
        <w:spacing w:before="44"/>
      </w:pPr>
    </w:p>
    <w:p w14:paraId="651D41D6">
      <w:pPr>
        <w:pStyle w:val="7"/>
        <w:spacing w:before="44"/>
      </w:pPr>
    </w:p>
    <w:p w14:paraId="2474DC7F">
      <w:pPr>
        <w:pStyle w:val="3"/>
        <w:spacing w:before="1"/>
        <w:ind w:left="23" w:firstLine="0"/>
      </w:pPr>
      <w:r>
        <w:t>Phase</w:t>
      </w:r>
      <w:r>
        <w:rPr>
          <w:spacing w:val="-2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Handling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Persistent</w:t>
      </w:r>
      <w:r>
        <w:rPr>
          <w:spacing w:val="-1"/>
        </w:rPr>
        <w:t xml:space="preserve"> </w:t>
      </w:r>
      <w:r>
        <w:rPr>
          <w:spacing w:val="-2"/>
        </w:rPr>
        <w:t>Features</w:t>
      </w:r>
    </w:p>
    <w:p w14:paraId="2C593D89">
      <w:pPr>
        <w:pStyle w:val="7"/>
        <w:spacing w:before="4"/>
        <w:rPr>
          <w:b/>
        </w:rPr>
      </w:pPr>
    </w:p>
    <w:p w14:paraId="7D1A1503">
      <w:pPr>
        <w:pStyle w:val="7"/>
        <w:ind w:left="23"/>
      </w:pPr>
      <w:r>
        <w:rPr>
          <w:b/>
        </w:rPr>
        <w:t>Objective</w:t>
      </w:r>
      <w:r>
        <w:t>:</w:t>
      </w:r>
      <w:r>
        <w:rPr>
          <w:spacing w:val="-4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high</w:t>
      </w:r>
      <w:r>
        <w:rPr>
          <w:spacing w:val="-1"/>
        </w:rPr>
        <w:t xml:space="preserve"> </w:t>
      </w:r>
      <w:r>
        <w:t>score</w:t>
      </w:r>
      <w:r>
        <w:rPr>
          <w:spacing w:val="-2"/>
        </w:rPr>
        <w:t xml:space="preserve"> </w:t>
      </w:r>
      <w:r>
        <w:t>tracking,</w:t>
      </w:r>
      <w:r>
        <w:rPr>
          <w:spacing w:val="-1"/>
        </w:rPr>
        <w:t xml:space="preserve"> </w:t>
      </w:r>
      <w:r>
        <w:t>session</w:t>
      </w:r>
      <w:r>
        <w:rPr>
          <w:spacing w:val="-1"/>
        </w:rPr>
        <w:t xml:space="preserve"> </w:t>
      </w:r>
      <w:r>
        <w:t>logging,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replay</w:t>
      </w:r>
      <w:r>
        <w:rPr>
          <w:spacing w:val="-1"/>
        </w:rPr>
        <w:t xml:space="preserve"> </w:t>
      </w:r>
      <w:r>
        <w:rPr>
          <w:spacing w:val="-2"/>
        </w:rPr>
        <w:t>functionality.</w:t>
      </w:r>
    </w:p>
    <w:p w14:paraId="09B4579B">
      <w:pPr>
        <w:pStyle w:val="7"/>
      </w:pPr>
    </w:p>
    <w:p w14:paraId="0D63B659">
      <w:pPr>
        <w:pStyle w:val="3"/>
        <w:numPr>
          <w:ilvl w:val="0"/>
          <w:numId w:val="5"/>
        </w:numPr>
        <w:tabs>
          <w:tab w:val="left" w:pos="743"/>
        </w:tabs>
        <w:spacing w:before="1" w:after="0" w:line="275" w:lineRule="exact"/>
        <w:ind w:left="743" w:right="0" w:hanging="360"/>
        <w:jc w:val="left"/>
        <w:rPr>
          <w:b w:val="0"/>
        </w:rPr>
      </w:pPr>
      <w:r>
        <w:t>High</w:t>
      </w:r>
      <w:r>
        <w:rPr>
          <w:spacing w:val="-1"/>
        </w:rPr>
        <w:t xml:space="preserve"> </w:t>
      </w:r>
      <w:r>
        <w:rPr>
          <w:spacing w:val="-2"/>
        </w:rPr>
        <w:t>Scores</w:t>
      </w:r>
      <w:r>
        <w:rPr>
          <w:b w:val="0"/>
          <w:spacing w:val="-2"/>
        </w:rPr>
        <w:t>:</w:t>
      </w:r>
    </w:p>
    <w:p w14:paraId="5D5210D2">
      <w:pPr>
        <w:pStyle w:val="13"/>
        <w:numPr>
          <w:ilvl w:val="1"/>
          <w:numId w:val="5"/>
        </w:numPr>
        <w:tabs>
          <w:tab w:val="left" w:pos="1463"/>
        </w:tabs>
        <w:spacing w:before="3" w:after="0" w:line="235" w:lineRule="auto"/>
        <w:ind w:left="1463" w:right="87" w:hanging="360"/>
        <w:jc w:val="left"/>
        <w:rPr>
          <w:sz w:val="24"/>
        </w:rPr>
      </w:pPr>
      <w:r>
        <w:rPr>
          <w:sz w:val="24"/>
        </w:rPr>
        <w:t>Save</w:t>
      </w:r>
      <w:r>
        <w:rPr>
          <w:spacing w:val="-4"/>
          <w:sz w:val="24"/>
        </w:rPr>
        <w:t xml:space="preserve"> </w:t>
      </w:r>
      <w:r>
        <w:rPr>
          <w:sz w:val="24"/>
        </w:rPr>
        <w:t>high</w:t>
      </w:r>
      <w:r>
        <w:rPr>
          <w:spacing w:val="-3"/>
          <w:sz w:val="24"/>
        </w:rPr>
        <w:t xml:space="preserve"> </w:t>
      </w:r>
      <w:r>
        <w:rPr>
          <w:sz w:val="24"/>
        </w:rPr>
        <w:t>scores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r>
        <w:rPr>
          <w:sz w:val="20"/>
        </w:rPr>
        <w:t>high_scores.txt</w:t>
      </w:r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along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player's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date of the session.</w:t>
      </w:r>
    </w:p>
    <w:p w14:paraId="68C8CFB5">
      <w:pPr>
        <w:pStyle w:val="13"/>
        <w:numPr>
          <w:ilvl w:val="1"/>
          <w:numId w:val="5"/>
        </w:numPr>
        <w:tabs>
          <w:tab w:val="left" w:pos="1462"/>
        </w:tabs>
        <w:spacing w:before="0" w:after="0" w:line="280" w:lineRule="exact"/>
        <w:ind w:left="1462" w:right="0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top</w:t>
      </w:r>
      <w:r>
        <w:rPr>
          <w:spacing w:val="-1"/>
          <w:sz w:val="24"/>
        </w:rPr>
        <w:t xml:space="preserve"> </w:t>
      </w:r>
      <w:r>
        <w:rPr>
          <w:sz w:val="24"/>
        </w:rPr>
        <w:t>5 scores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leaderboard.</w:t>
      </w:r>
    </w:p>
    <w:p w14:paraId="31387D63">
      <w:pPr>
        <w:pStyle w:val="3"/>
        <w:numPr>
          <w:ilvl w:val="0"/>
          <w:numId w:val="5"/>
        </w:numPr>
        <w:tabs>
          <w:tab w:val="left" w:pos="743"/>
        </w:tabs>
        <w:spacing w:before="0" w:after="0" w:line="272" w:lineRule="exact"/>
        <w:ind w:left="743" w:right="0" w:hanging="360"/>
        <w:jc w:val="left"/>
        <w:rPr>
          <w:b w:val="0"/>
        </w:rPr>
      </w:pPr>
      <w:r>
        <w:t>Quiz</w:t>
      </w:r>
      <w:r>
        <w:rPr>
          <w:spacing w:val="-1"/>
        </w:rPr>
        <w:t xml:space="preserve"> </w:t>
      </w:r>
      <w:r>
        <w:rPr>
          <w:spacing w:val="-2"/>
        </w:rPr>
        <w:t>Logging</w:t>
      </w:r>
      <w:r>
        <w:rPr>
          <w:b w:val="0"/>
          <w:spacing w:val="-2"/>
        </w:rPr>
        <w:t>:</w:t>
      </w:r>
    </w:p>
    <w:p w14:paraId="3E03F6E9">
      <w:pPr>
        <w:pStyle w:val="13"/>
        <w:numPr>
          <w:ilvl w:val="1"/>
          <w:numId w:val="5"/>
        </w:numPr>
        <w:tabs>
          <w:tab w:val="left" w:pos="1462"/>
        </w:tabs>
        <w:spacing w:before="0" w:after="0" w:line="280" w:lineRule="exact"/>
        <w:ind w:left="1462" w:right="0" w:hanging="359"/>
        <w:jc w:val="left"/>
        <w:rPr>
          <w:sz w:val="24"/>
        </w:rPr>
      </w:pPr>
      <w:r>
        <w:rPr>
          <w:sz w:val="24"/>
        </w:rPr>
        <w:t>Save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quiz</w:t>
      </w:r>
      <w:r>
        <w:rPr>
          <w:spacing w:val="-3"/>
          <w:sz w:val="24"/>
        </w:rPr>
        <w:t xml:space="preserve"> </w:t>
      </w:r>
      <w:r>
        <w:rPr>
          <w:sz w:val="24"/>
        </w:rPr>
        <w:t>session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log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3"/>
          <w:sz w:val="24"/>
        </w:rPr>
        <w:t xml:space="preserve"> </w:t>
      </w:r>
      <w:r>
        <w:rPr>
          <w:sz w:val="24"/>
        </w:rPr>
        <w:t>(</w:t>
      </w:r>
      <w:r>
        <w:rPr>
          <w:sz w:val="20"/>
        </w:rPr>
        <w:t>quiz_logs.txt</w:t>
      </w:r>
      <w:r>
        <w:rPr>
          <w:sz w:val="24"/>
        </w:rPr>
        <w:t>)</w:t>
      </w:r>
      <w:r>
        <w:rPr>
          <w:spacing w:val="-2"/>
          <w:sz w:val="24"/>
        </w:rPr>
        <w:t xml:space="preserve"> including:</w:t>
      </w:r>
    </w:p>
    <w:p w14:paraId="0672F1C6">
      <w:pPr>
        <w:pStyle w:val="13"/>
        <w:numPr>
          <w:ilvl w:val="2"/>
          <w:numId w:val="5"/>
        </w:numPr>
        <w:tabs>
          <w:tab w:val="left" w:pos="2182"/>
        </w:tabs>
        <w:spacing w:before="0" w:after="0" w:line="272" w:lineRule="exact"/>
        <w:ind w:left="2182" w:right="0" w:hanging="359"/>
        <w:jc w:val="left"/>
        <w:rPr>
          <w:sz w:val="24"/>
        </w:rPr>
      </w:pPr>
      <w:r>
        <w:rPr>
          <w:sz w:val="24"/>
        </w:rPr>
        <w:t>Player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name.</w:t>
      </w:r>
    </w:p>
    <w:p w14:paraId="7824630C">
      <w:pPr>
        <w:pStyle w:val="13"/>
        <w:numPr>
          <w:ilvl w:val="2"/>
          <w:numId w:val="5"/>
        </w:numPr>
        <w:tabs>
          <w:tab w:val="left" w:pos="2182"/>
        </w:tabs>
        <w:spacing w:before="0" w:after="0" w:line="275" w:lineRule="exact"/>
        <w:ind w:left="2182" w:right="0" w:hanging="359"/>
        <w:jc w:val="left"/>
        <w:rPr>
          <w:sz w:val="24"/>
        </w:rPr>
      </w:pPr>
      <w:r>
        <w:rPr>
          <w:sz w:val="24"/>
        </w:rPr>
        <w:t>Date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time.</w:t>
      </w:r>
    </w:p>
    <w:p w14:paraId="6370C305">
      <w:pPr>
        <w:pStyle w:val="13"/>
        <w:numPr>
          <w:ilvl w:val="2"/>
          <w:numId w:val="5"/>
        </w:numPr>
        <w:tabs>
          <w:tab w:val="left" w:pos="2182"/>
        </w:tabs>
        <w:spacing w:before="2" w:after="0" w:line="275" w:lineRule="exact"/>
        <w:ind w:left="2182" w:right="0" w:hanging="359"/>
        <w:jc w:val="left"/>
        <w:rPr>
          <w:sz w:val="24"/>
        </w:rPr>
      </w:pPr>
      <w:r>
        <w:rPr>
          <w:sz w:val="24"/>
        </w:rPr>
        <w:t>Questions</w:t>
      </w:r>
      <w:r>
        <w:rPr>
          <w:spacing w:val="-3"/>
          <w:sz w:val="24"/>
        </w:rPr>
        <w:t xml:space="preserve"> </w:t>
      </w:r>
      <w:r>
        <w:rPr>
          <w:sz w:val="24"/>
        </w:rPr>
        <w:t>answered</w:t>
      </w:r>
      <w:r>
        <w:rPr>
          <w:spacing w:val="-3"/>
          <w:sz w:val="24"/>
        </w:rPr>
        <w:t xml:space="preserve"> </w:t>
      </w:r>
      <w:r>
        <w:rPr>
          <w:sz w:val="24"/>
        </w:rPr>
        <w:t>correctly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incorrectly.</w:t>
      </w:r>
    </w:p>
    <w:p w14:paraId="5DB61D17">
      <w:pPr>
        <w:pStyle w:val="13"/>
        <w:numPr>
          <w:ilvl w:val="2"/>
          <w:numId w:val="5"/>
        </w:numPr>
        <w:tabs>
          <w:tab w:val="left" w:pos="2182"/>
        </w:tabs>
        <w:spacing w:before="0" w:after="0" w:line="275" w:lineRule="exact"/>
        <w:ind w:left="2182" w:right="0" w:hanging="359"/>
        <w:jc w:val="left"/>
        <w:rPr>
          <w:sz w:val="24"/>
        </w:rPr>
      </w:pP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score.</w:t>
      </w:r>
    </w:p>
    <w:p w14:paraId="5AD81E73">
      <w:pPr>
        <w:pStyle w:val="3"/>
        <w:numPr>
          <w:ilvl w:val="0"/>
          <w:numId w:val="5"/>
        </w:numPr>
        <w:tabs>
          <w:tab w:val="left" w:pos="743"/>
        </w:tabs>
        <w:spacing w:before="2" w:after="0" w:line="275" w:lineRule="exact"/>
        <w:ind w:left="743" w:right="0" w:hanging="360"/>
        <w:jc w:val="left"/>
        <w:rPr>
          <w:b w:val="0"/>
        </w:rPr>
      </w:pPr>
      <w:r>
        <w:t>Replay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Review</w:t>
      </w:r>
      <w:r>
        <w:rPr>
          <w:b w:val="0"/>
          <w:spacing w:val="-2"/>
        </w:rPr>
        <w:t>:</w:t>
      </w:r>
    </w:p>
    <w:p w14:paraId="7EE9016F">
      <w:pPr>
        <w:pStyle w:val="13"/>
        <w:numPr>
          <w:ilvl w:val="1"/>
          <w:numId w:val="5"/>
        </w:numPr>
        <w:tabs>
          <w:tab w:val="left" w:pos="1463"/>
        </w:tabs>
        <w:spacing w:before="4" w:after="0" w:line="235" w:lineRule="auto"/>
        <w:ind w:left="1463" w:right="460" w:hanging="360"/>
        <w:jc w:val="left"/>
        <w:rPr>
          <w:sz w:val="24"/>
        </w:rPr>
      </w:pPr>
      <w:r>
        <w:rPr>
          <w:sz w:val="24"/>
        </w:rPr>
        <w:t>Allow</w:t>
      </w:r>
      <w:r>
        <w:rPr>
          <w:spacing w:val="-3"/>
          <w:sz w:val="24"/>
        </w:rPr>
        <w:t xml:space="preserve"> </w:t>
      </w:r>
      <w:r>
        <w:rPr>
          <w:sz w:val="24"/>
        </w:rPr>
        <w:t>players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review</w:t>
      </w:r>
      <w:r>
        <w:rPr>
          <w:spacing w:val="-3"/>
          <w:sz w:val="24"/>
        </w:rPr>
        <w:t xml:space="preserve"> </w:t>
      </w:r>
      <w:r>
        <w:rPr>
          <w:sz w:val="24"/>
        </w:rPr>
        <w:t>questions</w:t>
      </w:r>
      <w:r>
        <w:rPr>
          <w:spacing w:val="-3"/>
          <w:sz w:val="24"/>
        </w:rPr>
        <w:t xml:space="preserve"> </w:t>
      </w:r>
      <w:r>
        <w:rPr>
          <w:sz w:val="24"/>
        </w:rPr>
        <w:t>they</w:t>
      </w:r>
      <w:r>
        <w:rPr>
          <w:spacing w:val="-3"/>
          <w:sz w:val="24"/>
        </w:rPr>
        <w:t xml:space="preserve"> </w:t>
      </w:r>
      <w:r>
        <w:rPr>
          <w:sz w:val="24"/>
        </w:rPr>
        <w:t>answered</w:t>
      </w:r>
      <w:r>
        <w:rPr>
          <w:spacing w:val="-4"/>
          <w:sz w:val="24"/>
        </w:rPr>
        <w:t xml:space="preserve"> </w:t>
      </w:r>
      <w:r>
        <w:rPr>
          <w:sz w:val="24"/>
        </w:rPr>
        <w:t>incorrectly</w:t>
      </w:r>
      <w:r>
        <w:rPr>
          <w:spacing w:val="-3"/>
          <w:sz w:val="24"/>
        </w:rPr>
        <w:t xml:space="preserve"> </w:t>
      </w: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quiz </w:t>
      </w:r>
      <w:r>
        <w:rPr>
          <w:spacing w:val="-4"/>
          <w:sz w:val="24"/>
        </w:rPr>
        <w:t>ends.</w:t>
      </w:r>
    </w:p>
    <w:p w14:paraId="41164525">
      <w:pPr>
        <w:pStyle w:val="13"/>
        <w:numPr>
          <w:ilvl w:val="1"/>
          <w:numId w:val="5"/>
        </w:numPr>
        <w:tabs>
          <w:tab w:val="left" w:pos="1462"/>
        </w:tabs>
        <w:spacing w:before="3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-2"/>
          <w:sz w:val="24"/>
        </w:rPr>
        <w:t xml:space="preserve"> </w:t>
      </w:r>
      <w:r>
        <w:rPr>
          <w:sz w:val="24"/>
        </w:rPr>
        <w:t>an option</w:t>
      </w:r>
      <w:r>
        <w:rPr>
          <w:spacing w:val="-1"/>
          <w:sz w:val="24"/>
        </w:rPr>
        <w:t xml:space="preserve"> </w:t>
      </w:r>
      <w:r>
        <w:rPr>
          <w:sz w:val="24"/>
        </w:rPr>
        <w:t>to replay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quiz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set of </w:t>
      </w:r>
      <w:r>
        <w:rPr>
          <w:spacing w:val="-2"/>
          <w:sz w:val="24"/>
        </w:rPr>
        <w:t>questions.</w:t>
      </w:r>
    </w:p>
    <w:p w14:paraId="075E135F">
      <w:pPr>
        <w:pStyle w:val="7"/>
      </w:pPr>
    </w:p>
    <w:p w14:paraId="6B61D85B">
      <w:pPr>
        <w:pStyle w:val="7"/>
      </w:pPr>
    </w:p>
    <w:p w14:paraId="03487462">
      <w:pPr>
        <w:pStyle w:val="7"/>
        <w:spacing w:before="45"/>
      </w:pPr>
    </w:p>
    <w:p w14:paraId="00E60D2A">
      <w:pPr>
        <w:pStyle w:val="2"/>
      </w:pPr>
      <w:r>
        <w:t>Bonus</w:t>
      </w:r>
      <w:r>
        <w:rPr>
          <w:spacing w:val="-8"/>
        </w:rPr>
        <w:t xml:space="preserve"> </w:t>
      </w:r>
      <w:r>
        <w:rPr>
          <w:spacing w:val="-2"/>
        </w:rPr>
        <w:t>Tasks</w:t>
      </w:r>
    </w:p>
    <w:p w14:paraId="2EDDC992">
      <w:pPr>
        <w:pStyle w:val="3"/>
        <w:numPr>
          <w:ilvl w:val="0"/>
          <w:numId w:val="6"/>
        </w:numPr>
        <w:tabs>
          <w:tab w:val="left" w:pos="743"/>
        </w:tabs>
        <w:spacing w:before="274" w:after="0" w:line="240" w:lineRule="auto"/>
        <w:ind w:left="743" w:right="0" w:hanging="360"/>
        <w:jc w:val="left"/>
        <w:rPr>
          <w:b w:val="0"/>
        </w:rPr>
      </w:pPr>
      <w:r>
        <w:t>Dynamic</w:t>
      </w:r>
      <w:r>
        <w:rPr>
          <w:spacing w:val="-3"/>
        </w:rPr>
        <w:t xml:space="preserve"> </w:t>
      </w:r>
      <w:r>
        <w:t>Question</w:t>
      </w:r>
      <w:r>
        <w:rPr>
          <w:spacing w:val="-1"/>
        </w:rPr>
        <w:t xml:space="preserve"> </w:t>
      </w:r>
      <w:r>
        <w:rPr>
          <w:spacing w:val="-2"/>
        </w:rPr>
        <w:t>Addition</w:t>
      </w:r>
      <w:r>
        <w:rPr>
          <w:b w:val="0"/>
          <w:spacing w:val="-2"/>
        </w:rPr>
        <w:t>:</w:t>
      </w:r>
    </w:p>
    <w:p w14:paraId="204CB2EA">
      <w:pPr>
        <w:pStyle w:val="13"/>
        <w:numPr>
          <w:ilvl w:val="1"/>
          <w:numId w:val="6"/>
        </w:numPr>
        <w:tabs>
          <w:tab w:val="left" w:pos="1463"/>
        </w:tabs>
        <w:spacing w:before="11" w:after="0" w:line="230" w:lineRule="auto"/>
        <w:ind w:left="1463" w:right="566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option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players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suggest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questions,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stored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 separate file for admin review.</w:t>
      </w:r>
    </w:p>
    <w:p w14:paraId="5E98A5F3">
      <w:pPr>
        <w:pStyle w:val="3"/>
        <w:numPr>
          <w:ilvl w:val="0"/>
          <w:numId w:val="6"/>
        </w:numPr>
        <w:tabs>
          <w:tab w:val="left" w:pos="743"/>
        </w:tabs>
        <w:spacing w:before="5" w:after="0" w:line="275" w:lineRule="exact"/>
        <w:ind w:left="743" w:right="0" w:hanging="360"/>
        <w:jc w:val="left"/>
        <w:rPr>
          <w:b w:val="0"/>
        </w:rPr>
      </w:pPr>
      <w:r>
        <w:t>Multiplayer</w:t>
      </w:r>
      <w:r>
        <w:rPr>
          <w:spacing w:val="-3"/>
        </w:rPr>
        <w:t xml:space="preserve"> </w:t>
      </w:r>
      <w:r>
        <w:rPr>
          <w:spacing w:val="-4"/>
        </w:rPr>
        <w:t>Mode</w:t>
      </w:r>
      <w:r>
        <w:rPr>
          <w:b w:val="0"/>
          <w:spacing w:val="-4"/>
        </w:rPr>
        <w:t>:</w:t>
      </w:r>
    </w:p>
    <w:p w14:paraId="1B47E07C">
      <w:pPr>
        <w:pStyle w:val="13"/>
        <w:numPr>
          <w:ilvl w:val="1"/>
          <w:numId w:val="6"/>
        </w:numPr>
        <w:tabs>
          <w:tab w:val="left" w:pos="1463"/>
        </w:tabs>
        <w:spacing w:before="0" w:after="0" w:line="240" w:lineRule="auto"/>
        <w:ind w:left="1463" w:right="1053" w:hanging="360"/>
        <w:jc w:val="left"/>
        <w:rPr>
          <w:sz w:val="24"/>
        </w:rPr>
      </w:pPr>
      <w:r>
        <w:rPr>
          <w:sz w:val="24"/>
        </w:rPr>
        <w:t>Introduce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two-player</w:t>
      </w:r>
      <w:r>
        <w:rPr>
          <w:spacing w:val="-3"/>
          <w:sz w:val="24"/>
        </w:rPr>
        <w:t xml:space="preserve"> </w:t>
      </w:r>
      <w:r>
        <w:rPr>
          <w:sz w:val="24"/>
        </w:rPr>
        <w:t>mode</w:t>
      </w:r>
      <w:r>
        <w:rPr>
          <w:spacing w:val="-4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players</w:t>
      </w:r>
      <w:r>
        <w:rPr>
          <w:spacing w:val="-3"/>
          <w:sz w:val="24"/>
        </w:rPr>
        <w:t xml:space="preserve"> </w:t>
      </w:r>
      <w:r>
        <w:rPr>
          <w:sz w:val="24"/>
        </w:rPr>
        <w:t>compete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taking</w:t>
      </w:r>
      <w:r>
        <w:rPr>
          <w:spacing w:val="-3"/>
          <w:sz w:val="24"/>
        </w:rPr>
        <w:t xml:space="preserve"> </w:t>
      </w:r>
      <w:r>
        <w:rPr>
          <w:sz w:val="24"/>
        </w:rPr>
        <w:t>turns answering questions.</w:t>
      </w:r>
    </w:p>
    <w:p w14:paraId="18B84EF9">
      <w:pPr>
        <w:pStyle w:val="13"/>
        <w:spacing w:after="0" w:line="240" w:lineRule="auto"/>
        <w:jc w:val="left"/>
        <w:rPr>
          <w:sz w:val="24"/>
        </w:rPr>
      </w:pPr>
    </w:p>
    <w:p w14:paraId="1C9315F5">
      <w:pPr>
        <w:pStyle w:val="3"/>
        <w:keepNext w:val="0"/>
        <w:keepLines w:val="0"/>
        <w:widowControl/>
        <w:numPr>
          <w:ilvl w:val="0"/>
          <w:numId w:val="6"/>
        </w:numPr>
        <w:suppressLineNumbers w:val="0"/>
        <w:ind w:left="743" w:leftChars="0" w:hanging="360" w:firstLineChars="0"/>
      </w:pPr>
      <w:r>
        <w:rPr>
          <w:rStyle w:val="10"/>
          <w:b/>
          <w:bCs/>
        </w:rPr>
        <w:t>Auto-Save Player Progress (NEW)</w:t>
      </w:r>
    </w:p>
    <w:p w14:paraId="12A785DE">
      <w:pPr>
        <w:pStyle w:val="9"/>
        <w:keepNext w:val="0"/>
        <w:keepLines w:val="0"/>
        <w:widowControl/>
        <w:suppressLineNumbers w:val="0"/>
        <w:ind w:left="720" w:leftChars="0" w:firstLine="720" w:firstLineChars="0"/>
      </w:pPr>
      <w:r>
        <w:t>During the quiz:</w:t>
      </w:r>
    </w:p>
    <w:p w14:paraId="07512B87">
      <w:pPr>
        <w:pStyle w:val="9"/>
        <w:keepNext w:val="0"/>
        <w:keepLines w:val="0"/>
        <w:widowControl/>
        <w:suppressLineNumbers w:val="0"/>
        <w:ind w:left="720" w:leftChars="0" w:firstLine="720" w:firstLineChars="0"/>
      </w:pPr>
      <w:r>
        <w:t>Number of correct answers</w:t>
      </w:r>
    </w:p>
    <w:p w14:paraId="275A9CE3">
      <w:pPr>
        <w:pStyle w:val="9"/>
        <w:keepNext w:val="0"/>
        <w:keepLines w:val="0"/>
        <w:widowControl/>
        <w:suppressLineNumbers w:val="0"/>
        <w:ind w:left="720" w:leftChars="0" w:firstLine="720" w:firstLineChars="0"/>
      </w:pPr>
      <w:r>
        <w:t>Number of wrong answers</w:t>
      </w:r>
    </w:p>
    <w:p w14:paraId="212D8814">
      <w:pPr>
        <w:pStyle w:val="9"/>
        <w:keepNext w:val="0"/>
        <w:keepLines w:val="0"/>
        <w:widowControl/>
        <w:suppressLineNumbers w:val="0"/>
        <w:ind w:left="720" w:leftChars="0" w:firstLine="720" w:firstLineChars="0"/>
      </w:pPr>
      <w:r>
        <w:t>Lifelines left</w:t>
      </w:r>
    </w:p>
    <w:p w14:paraId="1BA48CF6">
      <w:pPr>
        <w:pStyle w:val="9"/>
        <w:keepNext w:val="0"/>
        <w:keepLines w:val="0"/>
        <w:widowControl/>
        <w:suppressLineNumbers w:val="0"/>
        <w:ind w:left="720" w:leftChars="0" w:firstLine="720" w:firstLineChars="0"/>
      </w:pPr>
      <w:r>
        <w:t>Score</w:t>
      </w:r>
      <w:r>
        <w:rPr>
          <w:rFonts w:hint="default"/>
          <w:lang w:val="en-US"/>
        </w:rPr>
        <w:t xml:space="preserve"> </w:t>
      </w:r>
      <w:r>
        <w:t xml:space="preserve">are auto-saved in </w:t>
      </w:r>
      <w:r>
        <w:rPr>
          <w:rStyle w:val="8"/>
        </w:rPr>
        <w:t>save_progress.txt</w:t>
      </w:r>
    </w:p>
    <w:p w14:paraId="117EDC72">
      <w:pPr>
        <w:pStyle w:val="13"/>
        <w:spacing w:after="0" w:line="240" w:lineRule="auto"/>
        <w:ind w:firstLine="0" w:firstLineChars="0"/>
        <w:jc w:val="left"/>
        <w:rPr>
          <w:sz w:val="24"/>
        </w:rPr>
        <w:sectPr>
          <w:pgSz w:w="11910" w:h="16840"/>
          <w:pgMar w:top="1340" w:right="1417" w:bottom="280" w:left="1417" w:header="720" w:footer="720" w:gutter="0"/>
          <w:cols w:space="720" w:num="1"/>
        </w:sectPr>
      </w:pPr>
      <w:r>
        <w:t xml:space="preserve">Player can resume quiz later → </w:t>
      </w:r>
      <w:r>
        <w:rPr>
          <w:rStyle w:val="10"/>
        </w:rPr>
        <w:t>Resume Quiz</w:t>
      </w:r>
      <w:r>
        <w:t xml:space="preserve"> option added.</w:t>
      </w:r>
    </w:p>
    <w:p w14:paraId="00342E40">
      <w:pPr>
        <w:pStyle w:val="2"/>
        <w:spacing w:before="64"/>
      </w:pPr>
      <w:r>
        <w:t>Grading</w:t>
      </w:r>
      <w:r>
        <w:rPr>
          <w:spacing w:val="-10"/>
        </w:rPr>
        <w:t xml:space="preserve"> </w:t>
      </w:r>
      <w:r>
        <w:rPr>
          <w:spacing w:val="-2"/>
        </w:rPr>
        <w:t>Criteria</w:t>
      </w:r>
    </w:p>
    <w:p w14:paraId="3ECD471B">
      <w:pPr>
        <w:pStyle w:val="13"/>
        <w:numPr>
          <w:ilvl w:val="0"/>
          <w:numId w:val="7"/>
        </w:numPr>
        <w:tabs>
          <w:tab w:val="left" w:pos="743"/>
        </w:tabs>
        <w:spacing w:before="274" w:after="0" w:line="240" w:lineRule="auto"/>
        <w:ind w:left="743" w:right="0" w:hanging="360"/>
        <w:jc w:val="left"/>
        <w:rPr>
          <w:sz w:val="24"/>
        </w:rPr>
      </w:pPr>
      <w:r>
        <w:rPr>
          <w:b/>
          <w:sz w:val="24"/>
        </w:rPr>
        <w:t>Functionality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30%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Smooth operation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all </w:t>
      </w:r>
      <w:r>
        <w:rPr>
          <w:spacing w:val="-2"/>
          <w:sz w:val="24"/>
        </w:rPr>
        <w:t>features.</w:t>
      </w:r>
    </w:p>
    <w:p w14:paraId="5770EC96">
      <w:pPr>
        <w:pStyle w:val="13"/>
        <w:numPr>
          <w:ilvl w:val="0"/>
          <w:numId w:val="7"/>
        </w:numPr>
        <w:tabs>
          <w:tab w:val="left" w:pos="743"/>
        </w:tabs>
        <w:spacing w:before="2" w:after="0" w:line="275" w:lineRule="exact"/>
        <w:ind w:left="743" w:right="0" w:hanging="360"/>
        <w:jc w:val="left"/>
        <w:rPr>
          <w:sz w:val="24"/>
        </w:rPr>
      </w:pPr>
      <w:r>
        <w:rPr>
          <w:b/>
          <w:sz w:val="24"/>
        </w:rPr>
        <w:t>Code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Structure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25%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Modular,</w:t>
      </w:r>
      <w:r>
        <w:rPr>
          <w:spacing w:val="-2"/>
          <w:sz w:val="24"/>
        </w:rPr>
        <w:t xml:space="preserve"> </w:t>
      </w:r>
      <w:r>
        <w:rPr>
          <w:sz w:val="24"/>
        </w:rPr>
        <w:t>reusable,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well-organized</w:t>
      </w:r>
      <w:r>
        <w:rPr>
          <w:spacing w:val="-2"/>
          <w:sz w:val="24"/>
        </w:rPr>
        <w:t xml:space="preserve"> code.</w:t>
      </w:r>
    </w:p>
    <w:p w14:paraId="52994B33">
      <w:pPr>
        <w:pStyle w:val="13"/>
        <w:numPr>
          <w:ilvl w:val="0"/>
          <w:numId w:val="7"/>
        </w:numPr>
        <w:tabs>
          <w:tab w:val="left" w:pos="743"/>
        </w:tabs>
        <w:spacing w:before="0" w:after="0" w:line="275" w:lineRule="exact"/>
        <w:ind w:left="743" w:right="0" w:hanging="360"/>
        <w:jc w:val="left"/>
        <w:rPr>
          <w:sz w:val="24"/>
        </w:rPr>
      </w:pPr>
      <w:r>
        <w:rPr>
          <w:b/>
          <w:sz w:val="24"/>
        </w:rPr>
        <w:t>File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Handling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20%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Efficient</w:t>
      </w:r>
      <w:r>
        <w:rPr>
          <w:spacing w:val="-1"/>
          <w:sz w:val="24"/>
        </w:rPr>
        <w:t xml:space="preserve"> </w:t>
      </w:r>
      <w:r>
        <w:rPr>
          <w:sz w:val="24"/>
        </w:rPr>
        <w:t>management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question</w:t>
      </w:r>
      <w:r>
        <w:rPr>
          <w:spacing w:val="-1"/>
          <w:sz w:val="24"/>
        </w:rPr>
        <w:t xml:space="preserve"> </w:t>
      </w:r>
      <w:r>
        <w:rPr>
          <w:sz w:val="24"/>
        </w:rPr>
        <w:t>files,</w:t>
      </w:r>
      <w:r>
        <w:rPr>
          <w:spacing w:val="-1"/>
          <w:sz w:val="24"/>
        </w:rPr>
        <w:t xml:space="preserve"> </w:t>
      </w:r>
      <w:r>
        <w:rPr>
          <w:sz w:val="24"/>
        </w:rPr>
        <w:t>high</w:t>
      </w:r>
      <w:r>
        <w:rPr>
          <w:spacing w:val="-1"/>
          <w:sz w:val="24"/>
        </w:rPr>
        <w:t xml:space="preserve"> </w:t>
      </w:r>
      <w:r>
        <w:rPr>
          <w:sz w:val="24"/>
        </w:rPr>
        <w:t>scores,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logs.</w:t>
      </w:r>
    </w:p>
    <w:p w14:paraId="3E8B8F07">
      <w:pPr>
        <w:pStyle w:val="13"/>
        <w:numPr>
          <w:ilvl w:val="0"/>
          <w:numId w:val="7"/>
        </w:numPr>
        <w:tabs>
          <w:tab w:val="left" w:pos="743"/>
        </w:tabs>
        <w:spacing w:before="3" w:after="0" w:line="240" w:lineRule="auto"/>
        <w:ind w:left="743" w:right="0" w:hanging="360"/>
        <w:jc w:val="left"/>
        <w:rPr>
          <w:sz w:val="24"/>
        </w:rPr>
      </w:pPr>
      <w:r>
        <w:rPr>
          <w:b/>
          <w:sz w:val="24"/>
        </w:rPr>
        <w:t>Creativity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Gameplay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15%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Engaging</w:t>
      </w:r>
      <w:r>
        <w:rPr>
          <w:spacing w:val="-1"/>
          <w:sz w:val="24"/>
        </w:rPr>
        <w:t xml:space="preserve"> </w:t>
      </w:r>
      <w:r>
        <w:rPr>
          <w:sz w:val="24"/>
        </w:rPr>
        <w:t>gameplay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innovative</w:t>
      </w:r>
      <w:r>
        <w:rPr>
          <w:spacing w:val="-2"/>
          <w:sz w:val="24"/>
        </w:rPr>
        <w:t xml:space="preserve"> features.</w:t>
      </w:r>
    </w:p>
    <w:p w14:paraId="31170583">
      <w:pPr>
        <w:pStyle w:val="13"/>
        <w:numPr>
          <w:ilvl w:val="0"/>
          <w:numId w:val="7"/>
        </w:numPr>
        <w:tabs>
          <w:tab w:val="left" w:pos="743"/>
        </w:tabs>
        <w:spacing w:before="2" w:after="0" w:line="240" w:lineRule="auto"/>
        <w:ind w:left="743" w:right="0" w:hanging="360"/>
        <w:jc w:val="left"/>
        <w:rPr>
          <w:sz w:val="24"/>
        </w:rPr>
      </w:pPr>
      <w:r>
        <w:rPr>
          <w:b/>
          <w:sz w:val="24"/>
        </w:rPr>
        <w:t>Documentation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10%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Clear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comprehensive</w:t>
      </w:r>
      <w:r>
        <w:rPr>
          <w:spacing w:val="-2"/>
          <w:sz w:val="24"/>
        </w:rPr>
        <w:t xml:space="preserve"> </w:t>
      </w:r>
      <w:r>
        <w:rPr>
          <w:sz w:val="24"/>
        </w:rPr>
        <w:t>comments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documentation.</w:t>
      </w:r>
    </w:p>
    <w:p w14:paraId="62BAF491">
      <w:pPr>
        <w:pStyle w:val="7"/>
      </w:pPr>
    </w:p>
    <w:p w14:paraId="32332F1D">
      <w:pPr>
        <w:pStyle w:val="7"/>
        <w:spacing w:before="209"/>
      </w:pPr>
    </w:p>
    <w:p w14:paraId="19C906BF"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Hints:</w:t>
      </w:r>
    </w:p>
    <w:p w14:paraId="3637C610">
      <w:pPr>
        <w:pStyle w:val="7"/>
        <w:rPr>
          <w:b/>
          <w:sz w:val="20"/>
        </w:rPr>
      </w:pPr>
    </w:p>
    <w:p w14:paraId="622E5035">
      <w:pPr>
        <w:pStyle w:val="7"/>
        <w:spacing w:before="198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287020</wp:posOffset>
            </wp:positionV>
            <wp:extent cx="3161665" cy="1869440"/>
            <wp:effectExtent l="0" t="0" r="635" b="16510"/>
            <wp:wrapTopAndBottom/>
            <wp:docPr id="62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1965" cy="1869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0F5B9A">
      <w:pPr>
        <w:pStyle w:val="7"/>
        <w:rPr>
          <w:b/>
          <w:sz w:val="20"/>
        </w:rPr>
      </w:pPr>
    </w:p>
    <w:p w14:paraId="542843F2">
      <w:pPr>
        <w:pStyle w:val="7"/>
        <w:spacing w:before="215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297815</wp:posOffset>
            </wp:positionV>
            <wp:extent cx="3225800" cy="2168525"/>
            <wp:effectExtent l="0" t="0" r="12700" b="3175"/>
            <wp:wrapTopAndBottom/>
            <wp:docPr id="63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5959" cy="21682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8A5356">
      <w:pPr>
        <w:pStyle w:val="7"/>
        <w:rPr>
          <w:b/>
          <w:sz w:val="20"/>
        </w:rPr>
      </w:pPr>
    </w:p>
    <w:p w14:paraId="2946D859">
      <w:pPr>
        <w:pStyle w:val="7"/>
        <w:rPr>
          <w:b/>
          <w:sz w:val="20"/>
        </w:rPr>
      </w:pPr>
    </w:p>
    <w:p w14:paraId="2FB967FF">
      <w:pPr>
        <w:pStyle w:val="7"/>
        <w:rPr>
          <w:b/>
          <w:sz w:val="20"/>
        </w:rPr>
      </w:pPr>
    </w:p>
    <w:p w14:paraId="7101D8FA">
      <w:pPr>
        <w:pStyle w:val="7"/>
        <w:rPr>
          <w:b/>
          <w:sz w:val="20"/>
        </w:rPr>
      </w:pPr>
    </w:p>
    <w:p w14:paraId="305FBF7D">
      <w:pPr>
        <w:pStyle w:val="7"/>
        <w:spacing w:before="14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170180</wp:posOffset>
            </wp:positionV>
            <wp:extent cx="3352165" cy="1172845"/>
            <wp:effectExtent l="0" t="0" r="635" b="8255"/>
            <wp:wrapTopAndBottom/>
            <wp:docPr id="64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1848" cy="1172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CAA804">
      <w:pPr>
        <w:pStyle w:val="7"/>
        <w:spacing w:after="0"/>
        <w:rPr>
          <w:b/>
          <w:sz w:val="20"/>
        </w:rPr>
        <w:sectPr>
          <w:pgSz w:w="11910" w:h="16840"/>
          <w:pgMar w:top="1360" w:right="1417" w:bottom="280" w:left="1417" w:header="720" w:footer="720" w:gutter="0"/>
          <w:cols w:space="720" w:num="1"/>
        </w:sectPr>
      </w:pPr>
    </w:p>
    <w:p w14:paraId="3B489D2B">
      <w:pPr>
        <w:pStyle w:val="7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3392805" cy="1127760"/>
            <wp:effectExtent l="0" t="0" r="17145" b="15240"/>
            <wp:docPr id="65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3377" cy="1128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48627">
      <w:pPr>
        <w:pStyle w:val="7"/>
        <w:rPr>
          <w:b/>
          <w:sz w:val="20"/>
        </w:rPr>
      </w:pPr>
    </w:p>
    <w:p w14:paraId="6919B4BC">
      <w:pPr>
        <w:pStyle w:val="7"/>
        <w:rPr>
          <w:b/>
          <w:sz w:val="20"/>
        </w:rPr>
      </w:pPr>
    </w:p>
    <w:p w14:paraId="131543E0">
      <w:pPr>
        <w:pStyle w:val="7"/>
        <w:rPr>
          <w:b/>
          <w:sz w:val="20"/>
        </w:rPr>
      </w:pPr>
    </w:p>
    <w:p w14:paraId="114DBD03">
      <w:pPr>
        <w:pStyle w:val="7"/>
        <w:spacing w:before="211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295275</wp:posOffset>
            </wp:positionV>
            <wp:extent cx="3465830" cy="2435225"/>
            <wp:effectExtent l="0" t="0" r="1270" b="3175"/>
            <wp:wrapTopAndBottom/>
            <wp:docPr id="66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5697" cy="2435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D2A93E">
      <w:pPr>
        <w:pStyle w:val="7"/>
        <w:rPr>
          <w:b/>
          <w:sz w:val="20"/>
        </w:rPr>
      </w:pPr>
    </w:p>
    <w:p w14:paraId="7DEB9B92">
      <w:pPr>
        <w:pStyle w:val="7"/>
        <w:rPr>
          <w:b/>
          <w:sz w:val="20"/>
        </w:rPr>
      </w:pPr>
    </w:p>
    <w:p w14:paraId="661CB0B1">
      <w:pPr>
        <w:pStyle w:val="7"/>
        <w:rPr>
          <w:b/>
          <w:sz w:val="20"/>
        </w:rPr>
      </w:pPr>
    </w:p>
    <w:p w14:paraId="79F2F0FF">
      <w:pPr>
        <w:pStyle w:val="7"/>
        <w:spacing w:before="203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290195</wp:posOffset>
            </wp:positionV>
            <wp:extent cx="4056380" cy="2169160"/>
            <wp:effectExtent l="0" t="0" r="1270" b="2540"/>
            <wp:wrapTopAndBottom/>
            <wp:docPr id="67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6584" cy="21694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844705">
      <w:pPr>
        <w:pStyle w:val="7"/>
        <w:spacing w:after="0"/>
        <w:rPr>
          <w:b/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2AFDD23D">
      <w:pPr>
        <w:pStyle w:val="7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3399155" cy="2227580"/>
            <wp:effectExtent l="0" t="0" r="10795" b="1270"/>
            <wp:docPr id="68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9472" cy="222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E8556">
      <w:pPr>
        <w:pStyle w:val="7"/>
        <w:rPr>
          <w:b/>
          <w:sz w:val="20"/>
        </w:rPr>
      </w:pPr>
    </w:p>
    <w:p w14:paraId="29DE5868">
      <w:pPr>
        <w:pStyle w:val="7"/>
        <w:spacing w:before="17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269240</wp:posOffset>
            </wp:positionV>
            <wp:extent cx="3668395" cy="1689735"/>
            <wp:effectExtent l="0" t="0" r="8255" b="5715"/>
            <wp:wrapTopAndBottom/>
            <wp:docPr id="69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8458" cy="1689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3AC652">
      <w:pPr>
        <w:pStyle w:val="13"/>
        <w:numPr>
          <w:numId w:val="0"/>
        </w:numPr>
        <w:tabs>
          <w:tab w:val="left" w:pos="741"/>
          <w:tab w:val="left" w:pos="743"/>
        </w:tabs>
        <w:spacing w:before="0" w:after="0" w:line="259" w:lineRule="auto"/>
        <w:ind w:right="724" w:rightChars="0"/>
        <w:jc w:val="left"/>
        <w:rPr>
          <w:rFonts w:ascii="Calibri" w:hAnsi="Calibri"/>
          <w:sz w:val="22"/>
        </w:rPr>
      </w:pPr>
    </w:p>
    <w:sectPr>
      <w:pgSz w:w="11910" w:h="16840"/>
      <w:pgMar w:top="142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287684">
    <w:pPr>
      <w:pStyle w:val="7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5840095</wp:posOffset>
              </wp:positionH>
              <wp:positionV relativeFrom="page">
                <wp:posOffset>10354945</wp:posOffset>
              </wp:positionV>
              <wp:extent cx="819785" cy="17780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978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0E834E">
                          <w:pPr>
                            <w:spacing w:before="0" w:line="264" w:lineRule="exact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z w:val="22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 xml:space="preserve">of 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24"/>
                            </w:rPr>
                            <w:t>11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459.85pt;margin-top:815.35pt;height:14pt;width:64.55pt;mso-position-horizontal-relative:page;mso-position-vertical-relative:page;z-index:-251656192;mso-width-relative:page;mso-height-relative:page;" filled="f" stroked="f" coordsize="21600,21600" o:gfxdata="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MVwJ/naAAAADgEAAA8AAAAAAAAAAQAgAAAAIgAAAGRycy9kb3ducmV2LnhtbFBLAQIUABQAAAAI&#10;AIdO4kDqtXOMsgEAAHMDAAAOAAAAAAAAAAEAIAAAACk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30E834E">
                    <w:pPr>
                      <w:spacing w:before="0" w:line="264" w:lineRule="exact"/>
                      <w:ind w:left="20" w:right="0" w:firstLine="0"/>
                      <w:jc w:val="left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sz w:val="22"/>
                      </w:rPr>
                      <w:t>Page</w:t>
                    </w:r>
                    <w:r>
                      <w:rPr>
                        <w:rFonts w:ascii="Calibri"/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z w:val="24"/>
                      </w:rPr>
                      <w:t>10</w:t>
                    </w:r>
                    <w:r>
                      <w:rPr>
                        <w:rFonts w:ascii="Calibri"/>
                        <w:b/>
                        <w:sz w:val="24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sz w:val="22"/>
                      </w:rPr>
                      <w:t xml:space="preserve">of </w:t>
                    </w:r>
                    <w:r>
                      <w:rPr>
                        <w:rFonts w:ascii="Calibri"/>
                        <w:b/>
                        <w:spacing w:val="-7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7"/>
                        <w:sz w:val="24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b/>
                        <w:spacing w:val="-7"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7"/>
                        <w:sz w:val="24"/>
                      </w:rPr>
                      <w:t>11</w:t>
                    </w:r>
                    <w:r>
                      <w:rPr>
                        <w:rFonts w:ascii="Calibri"/>
                        <w:b/>
                        <w:spacing w:val="-7"/>
                        <w:sz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532039">
    <w:pPr>
      <w:pStyle w:val="7"/>
      <w:spacing w:line="14" w:lineRule="auto"/>
      <w:rPr>
        <w:sz w:val="20"/>
      </w:rPr>
    </w:pPr>
    <w:r>
      <w:rPr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6766560</wp:posOffset>
          </wp:positionH>
          <wp:positionV relativeFrom="page">
            <wp:posOffset>227965</wp:posOffset>
          </wp:positionV>
          <wp:extent cx="576580" cy="575945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6828" cy="5760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2">
    <w:nsid w:val="C819ABF2"/>
    <w:multiLevelType w:val="singleLevel"/>
    <w:tmpl w:val="C819ABF2"/>
    <w:lvl w:ilvl="0" w:tentative="0">
      <w:start w:val="7"/>
      <w:numFmt w:val="decimal"/>
      <w:suff w:val="space"/>
      <w:lvlText w:val="%1."/>
      <w:lvlJc w:val="left"/>
    </w:lvl>
  </w:abstractNum>
  <w:abstractNum w:abstractNumId="3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"/>
      <w:lvlJc w:val="left"/>
      <w:pPr>
        <w:ind w:left="2183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0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6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2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8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47" w:hanging="360"/>
      </w:pPr>
      <w:rPr>
        <w:rFonts w:hint="default"/>
        <w:lang w:val="en-US" w:eastAsia="en-US" w:bidi="ar-SA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"/>
      <w:lvlJc w:val="left"/>
      <w:pPr>
        <w:ind w:left="2183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0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6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2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8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47" w:hanging="360"/>
      </w:pPr>
      <w:rPr>
        <w:rFonts w:hint="default"/>
        <w:lang w:val="en-US" w:eastAsia="en-US" w:bidi="ar-SA"/>
      </w:rPr>
    </w:lvl>
  </w:abstractNum>
  <w:abstractNum w:abstractNumId="5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/>
        <w:spacing w:val="0"/>
        <w:w w:val="99"/>
        <w:lang w:val="en-US" w:eastAsia="en-US" w:bidi="ar-SA"/>
      </w:rPr>
    </w:lvl>
    <w:lvl w:ilvl="1" w:tentative="0">
      <w:start w:val="0"/>
      <w:numFmt w:val="bullet"/>
      <w:lvlText w:val="○"/>
      <w:lvlJc w:val="left"/>
      <w:pPr>
        <w:ind w:left="1463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-"/>
      <w:lvlJc w:val="left"/>
      <w:pPr>
        <w:ind w:left="2183" w:hanging="360"/>
      </w:pPr>
      <w:rPr>
        <w:rFonts w:hint="default" w:ascii="Times New Roman" w:hAnsi="Times New Roman" w:eastAsia="Times New Roman" w:cs="Times New Roman"/>
        <w:spacing w:val="0"/>
        <w:w w:val="10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9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0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2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3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5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</w:abstractNum>
  <w:abstractNum w:abstractNumId="6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"/>
      <w:lvlJc w:val="left"/>
      <w:pPr>
        <w:ind w:left="2183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0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6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2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8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47" w:hanging="360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2"/>
  </w:num>
  <w:num w:numId="5">
    <w:abstractNumId w:val="6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051031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82"/>
      <w:ind w:right="427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paragraph" w:styleId="3">
    <w:name w:val="heading 2"/>
    <w:basedOn w:val="1"/>
    <w:next w:val="1"/>
    <w:qFormat/>
    <w:uiPriority w:val="1"/>
    <w:pPr>
      <w:ind w:left="23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4">
    <w:name w:val="heading 3"/>
    <w:basedOn w:val="1"/>
    <w:qFormat/>
    <w:uiPriority w:val="1"/>
    <w:pPr>
      <w:ind w:left="743" w:hanging="360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  <w:style w:type="paragraph" w:styleId="11">
    <w:name w:val="Title"/>
    <w:basedOn w:val="1"/>
    <w:qFormat/>
    <w:uiPriority w:val="1"/>
    <w:pPr>
      <w:spacing w:before="42" w:line="781" w:lineRule="exact"/>
      <w:ind w:left="23"/>
    </w:pPr>
    <w:rPr>
      <w:rFonts w:ascii="Times New Roman" w:hAnsi="Times New Roman" w:eastAsia="Times New Roman" w:cs="Times New Roman"/>
      <w:b/>
      <w:bCs/>
      <w:sz w:val="68"/>
      <w:szCs w:val="68"/>
      <w:lang w:val="en-US" w:eastAsia="en-US" w:bidi="ar-SA"/>
    </w:rPr>
  </w:style>
  <w:style w:type="table" w:customStyle="1" w:styleId="12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qFormat/>
    <w:uiPriority w:val="1"/>
    <w:pPr>
      <w:ind w:left="743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4">
    <w:name w:val="Table Paragraph"/>
    <w:basedOn w:val="1"/>
    <w:qFormat/>
    <w:uiPriority w:val="1"/>
    <w:pPr>
      <w:ind w:left="10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jpe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TotalTime>1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2025-11-25T11:29:00Z</dcterms:created>
  <dc:creator>Bilal Aziz</dc:creator>
  <cp:lastModifiedBy>SAQIB</cp:lastModifiedBy>
  <dcterms:modified xsi:type="dcterms:W3CDTF">2025-11-25T11:31:07Z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2025-11-25T00:00:00Z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1033-12.2.0.23155</vt:lpwstr>
  </property>
  <property fmtid="{D5CDD505-2E9C-101B-9397-08002B2CF9AE}" pid="7" name="ICV">
    <vt:lpwstr>7D434CA25F0B4D7486E72F664C57F8CC_12</vt:lpwstr>
  </property>
</Properties>
</file>